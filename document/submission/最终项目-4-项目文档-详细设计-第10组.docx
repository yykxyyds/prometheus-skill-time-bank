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56A414">
      <w:pPr>
        <w:spacing w:before="0" w:after="0"/>
      </w:pPr>
      <w:r>
        <w:drawing>
          <wp:inline distT="0" distB="0" distL="0" distR="0">
            <wp:extent cx="2905125" cy="524510"/>
            <wp:effectExtent l="0" t="0" r="0" b="8890"/>
            <wp:docPr id="5" name="图片 5"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文本&#10;&#10;描述已自动生成"/>
                    <pic:cNvPicPr>
                      <a:picLocks noChangeAspect="1"/>
                    </pic:cNvPicPr>
                  </pic:nvPicPr>
                  <pic:blipFill>
                    <a:blip r:embed="rId8"/>
                    <a:stretch>
                      <a:fillRect/>
                    </a:stretch>
                  </pic:blipFill>
                  <pic:spPr>
                    <a:xfrm>
                      <a:off x="0" y="0"/>
                      <a:ext cx="2905125" cy="524510"/>
                    </a:xfrm>
                    <a:prstGeom prst="rect">
                      <a:avLst/>
                    </a:prstGeom>
                  </pic:spPr>
                </pic:pic>
              </a:graphicData>
            </a:graphic>
          </wp:inline>
        </w:drawing>
      </w:r>
      <w:r>
        <w:rPr>
          <w:rFonts w:hint="eastAsia"/>
          <w:lang w:val="en-US" w:eastAsia="zh-CN"/>
        </w:rPr>
        <w:t xml:space="preserve">         </w:t>
      </w:r>
      <w:r>
        <w:rPr>
          <w:b/>
          <w:bCs/>
          <w:sz w:val="40"/>
          <w:szCs w:val="44"/>
        </w:rPr>
        <w:drawing>
          <wp:inline distT="0" distB="0" distL="0" distR="0">
            <wp:extent cx="1645920" cy="571500"/>
            <wp:effectExtent l="0" t="0" r="190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a:extLst>
                        <a:ext uri="{28A0092B-C50C-407E-A947-70E740481C1C}">
                          <a14:useLocalDpi xmlns:a14="http://schemas.microsoft.com/office/drawing/2010/main" val="0"/>
                        </a:ext>
                      </a:extLst>
                    </a:blip>
                    <a:srcRect l="2899" t="31111" r="3562" b="31932"/>
                    <a:stretch>
                      <a:fillRect/>
                    </a:stretch>
                  </pic:blipFill>
                  <pic:spPr>
                    <a:xfrm>
                      <a:off x="0" y="0"/>
                      <a:ext cx="1647446" cy="572030"/>
                    </a:xfrm>
                    <a:prstGeom prst="rect">
                      <a:avLst/>
                    </a:prstGeom>
                    <a:noFill/>
                    <a:ln>
                      <a:noFill/>
                    </a:ln>
                  </pic:spPr>
                </pic:pic>
              </a:graphicData>
            </a:graphic>
          </wp:inline>
        </w:drawing>
      </w:r>
    </w:p>
    <w:p w14:paraId="09EA2294">
      <w:pPr>
        <w:spacing w:before="0" w:after="0"/>
      </w:pPr>
    </w:p>
    <w:p w14:paraId="7FBA0269">
      <w:pPr>
        <w:spacing w:before="0" w:after="0"/>
      </w:pPr>
    </w:p>
    <w:p w14:paraId="090E39E4">
      <w:pPr>
        <w:spacing w:before="0" w:after="0"/>
      </w:pPr>
    </w:p>
    <w:p w14:paraId="405B04D8">
      <w:pPr>
        <w:jc w:val="center"/>
        <w:rPr>
          <w:b/>
          <w:bCs/>
          <w:sz w:val="112"/>
          <w:szCs w:val="112"/>
        </w:rPr>
      </w:pPr>
      <w:r>
        <w:rPr>
          <w:rFonts w:hint="eastAsia"/>
          <w:b/>
          <w:bCs/>
          <w:sz w:val="112"/>
          <w:szCs w:val="112"/>
        </w:rPr>
        <w:t>软件概要设计</w:t>
      </w:r>
    </w:p>
    <w:p w14:paraId="410D3EB1">
      <w:pPr>
        <w:jc w:val="center"/>
      </w:pPr>
      <w:r>
        <w:rPr>
          <w:rFonts w:ascii="宋体" w:hAnsi="宋体" w:eastAsia="宋体"/>
          <w:i/>
          <w:color w:val="808080"/>
          <w:sz w:val="28"/>
        </w:rPr>
        <w:t>Software Detailed Design</w:t>
      </w:r>
    </w:p>
    <w:p w14:paraId="18894F63"/>
    <w:p w14:paraId="134A4180"/>
    <w:p w14:paraId="689EE11F">
      <w:pPr>
        <w:spacing w:before="0" w:after="0"/>
        <w:ind w:firstLine="2409" w:firstLineChars="600"/>
        <w:jc w:val="left"/>
      </w:pPr>
      <w:r>
        <w:rPr>
          <w:b/>
          <w:sz w:val="40"/>
        </w:rPr>
        <w:t>组    别：第10组</w:t>
      </w:r>
    </w:p>
    <w:p w14:paraId="74BEB5DE">
      <w:pPr>
        <w:spacing w:before="0" w:after="0"/>
        <w:ind w:firstLine="2409" w:firstLineChars="600"/>
        <w:jc w:val="left"/>
      </w:pPr>
      <w:r>
        <w:rPr>
          <w:b/>
          <w:sz w:val="40"/>
        </w:rPr>
        <w:t>组    名：技能时间银行</w:t>
      </w:r>
    </w:p>
    <w:p w14:paraId="2F6F7927">
      <w:pPr>
        <w:spacing w:before="0" w:after="0"/>
        <w:ind w:left="4403" w:leftChars="998" w:hanging="2008" w:hangingChars="500"/>
        <w:jc w:val="left"/>
        <w:rPr>
          <w:rFonts w:hint="default" w:eastAsia="宋体"/>
          <w:b/>
          <w:sz w:val="40"/>
          <w:lang w:val="en-US" w:eastAsia="zh-CN"/>
        </w:rPr>
      </w:pPr>
      <w:r>
        <w:rPr>
          <w:b/>
          <w:sz w:val="40"/>
        </w:rPr>
        <w:t>组    员：郑  朴</w:t>
      </w:r>
      <w:r>
        <w:rPr>
          <w:rFonts w:hint="eastAsia" w:eastAsia="宋体"/>
          <w:b/>
          <w:sz w:val="40"/>
          <w:lang w:val="en-US" w:eastAsia="zh-CN"/>
        </w:rPr>
        <w:t xml:space="preserve"> 20233005470</w:t>
      </w:r>
      <w:r>
        <w:rPr>
          <w:b/>
          <w:sz w:val="40"/>
        </w:rPr>
        <w:t xml:space="preserve">             </w:t>
      </w:r>
      <w:r>
        <w:rPr>
          <w:rFonts w:hint="eastAsia" w:eastAsia="宋体"/>
          <w:b/>
          <w:sz w:val="40"/>
          <w:lang w:val="en-US" w:eastAsia="zh-CN"/>
        </w:rPr>
        <w:t xml:space="preserve">                                       </w:t>
      </w:r>
      <w:r>
        <w:rPr>
          <w:b/>
          <w:sz w:val="40"/>
        </w:rPr>
        <w:t>吴仁杰</w:t>
      </w:r>
      <w:r>
        <w:rPr>
          <w:rFonts w:hint="eastAsia" w:eastAsia="宋体"/>
          <w:b/>
          <w:sz w:val="40"/>
          <w:lang w:val="en-US" w:eastAsia="zh-CN"/>
        </w:rPr>
        <w:t xml:space="preserve"> 20233005420</w:t>
      </w:r>
      <w:r>
        <w:rPr>
          <w:b/>
          <w:sz w:val="40"/>
        </w:rPr>
        <w:t xml:space="preserve">       </w:t>
      </w:r>
      <w:r>
        <w:rPr>
          <w:rFonts w:hint="eastAsia" w:eastAsia="宋体"/>
          <w:b/>
          <w:sz w:val="40"/>
          <w:lang w:val="en-US" w:eastAsia="zh-CN"/>
        </w:rPr>
        <w:t xml:space="preserve">                                  </w:t>
      </w:r>
      <w:r>
        <w:rPr>
          <w:b/>
          <w:sz w:val="40"/>
        </w:rPr>
        <w:t>胡子风</w:t>
      </w:r>
      <w:r>
        <w:rPr>
          <w:rFonts w:hint="eastAsia" w:eastAsia="宋体"/>
          <w:b/>
          <w:sz w:val="40"/>
          <w:lang w:val="en-US" w:eastAsia="zh-CN"/>
        </w:rPr>
        <w:t xml:space="preserve"> 20233005432</w:t>
      </w:r>
    </w:p>
    <w:p w14:paraId="4E662E6D">
      <w:pPr>
        <w:spacing w:before="0" w:after="0"/>
        <w:ind w:firstLine="4417" w:firstLineChars="1100"/>
        <w:jc w:val="left"/>
        <w:rPr>
          <w:rFonts w:hint="default"/>
          <w:b/>
          <w:sz w:val="40"/>
          <w:lang w:val="en-US"/>
        </w:rPr>
      </w:pPr>
      <w:r>
        <w:rPr>
          <w:b/>
          <w:sz w:val="40"/>
        </w:rPr>
        <w:t>黄煜乾</w:t>
      </w:r>
      <w:r>
        <w:rPr>
          <w:rFonts w:hint="eastAsia" w:eastAsia="宋体"/>
          <w:b/>
          <w:sz w:val="40"/>
          <w:lang w:val="en-US" w:eastAsia="zh-CN"/>
        </w:rPr>
        <w:t>20233005401</w:t>
      </w:r>
    </w:p>
    <w:p w14:paraId="2CC6828F">
      <w:pPr>
        <w:spacing w:before="0" w:after="0"/>
        <w:ind w:firstLine="2409" w:firstLineChars="600"/>
        <w:jc w:val="left"/>
      </w:pPr>
      <w:r>
        <w:rPr>
          <w:b/>
          <w:sz w:val="40"/>
        </w:rPr>
        <w:t>指导教师：刘德才</w:t>
      </w:r>
    </w:p>
    <w:p w14:paraId="498144E6">
      <w:pPr>
        <w:spacing w:before="0" w:after="0"/>
        <w:ind w:firstLine="2409" w:firstLineChars="600"/>
        <w:rPr>
          <w:b/>
          <w:sz w:val="40"/>
        </w:rPr>
      </w:pPr>
      <w:r>
        <w:rPr>
          <w:b/>
          <w:sz w:val="40"/>
        </w:rPr>
        <w:t>日    期：二零二六年</w:t>
      </w:r>
      <w:r>
        <w:rPr>
          <w:rFonts w:hint="eastAsia"/>
          <w:b/>
          <w:sz w:val="40"/>
          <w:lang w:val="en-US" w:eastAsia="zh-CN"/>
        </w:rPr>
        <w:t>五</w:t>
      </w:r>
      <w:r>
        <w:rPr>
          <w:b/>
          <w:sz w:val="40"/>
        </w:rPr>
        <w:t>月</w:t>
      </w:r>
    </w:p>
    <w:sdt>
      <w:sdtPr>
        <w:rPr>
          <w:rFonts w:asciiTheme="minorHAnsi" w:hAnsiTheme="minorHAnsi" w:eastAsiaTheme="minorEastAsia" w:cstheme="minorBidi"/>
          <w:color w:val="auto"/>
          <w:kern w:val="2"/>
          <w:sz w:val="28"/>
          <w:szCs w:val="24"/>
          <w:lang w:val="zh-CN"/>
        </w:rPr>
        <w:id w:val="147461457"/>
        <w:docPartObj>
          <w:docPartGallery w:val="Table of Contents"/>
          <w:docPartUnique/>
        </w:docPartObj>
      </w:sdtPr>
      <w:sdtEndPr>
        <w:rPr>
          <w:rFonts w:asciiTheme="minorHAnsi" w:hAnsiTheme="minorHAnsi" w:eastAsiaTheme="minorEastAsia" w:cstheme="minorBidi"/>
          <w:b/>
          <w:bCs/>
          <w:color w:val="auto"/>
          <w:kern w:val="2"/>
          <w:sz w:val="28"/>
          <w:szCs w:val="22"/>
          <w:lang w:val="zh-CN"/>
        </w:rPr>
      </w:sdtEndPr>
      <w:sdtContent>
        <w:p w14:paraId="315B9493">
          <w:pPr>
            <w:pStyle w:val="167"/>
            <w:pageBreakBefore w:val="0"/>
            <w:widowControl/>
            <w:kinsoku/>
            <w:wordWrap/>
            <w:overflowPunct/>
            <w:topLinePunct w:val="0"/>
            <w:autoSpaceDE/>
            <w:autoSpaceDN/>
            <w:bidi w:val="0"/>
            <w:adjustRightInd/>
            <w:snapToGrid w:val="0"/>
            <w:spacing w:before="0" w:line="240" w:lineRule="auto"/>
            <w:contextualSpacing/>
            <w:jc w:val="center"/>
            <w:textAlignment w:val="auto"/>
            <w:rPr>
              <w:rFonts w:ascii="方正粗黑宋简体" w:hAnsi="方正粗黑宋简体" w:eastAsia="方正粗黑宋简体"/>
              <w:color w:val="auto"/>
              <w:sz w:val="72"/>
              <w:szCs w:val="72"/>
            </w:rPr>
          </w:pPr>
          <w:r>
            <w:rPr>
              <w:rFonts w:ascii="方正粗黑宋简体" w:hAnsi="方正粗黑宋简体" w:eastAsia="方正粗黑宋简体"/>
              <w:color w:val="auto"/>
              <w:sz w:val="72"/>
              <w:szCs w:val="72"/>
              <w:lang w:val="zh-CN"/>
            </w:rPr>
            <w:t>目录</w:t>
          </w:r>
        </w:p>
        <w:p w14:paraId="20CB1AE9">
          <w:pPr>
            <w:pStyle w:val="27"/>
            <w:pageBreakBefore w:val="0"/>
            <w:widowControl/>
            <w:tabs>
              <w:tab w:val="right" w:leader="dot" w:pos="9736"/>
            </w:tabs>
            <w:kinsoku/>
            <w:wordWrap/>
            <w:overflowPunct/>
            <w:topLinePunct w:val="0"/>
            <w:autoSpaceDE/>
            <w:autoSpaceDN/>
            <w:bidi w:val="0"/>
            <w:adjustRightInd/>
            <w:spacing w:line="240" w:lineRule="auto"/>
            <w:jc w:val="left"/>
            <w:textAlignment w:val="auto"/>
            <w:rPr>
              <w:sz w:val="24"/>
              <w:szCs w:val="28"/>
            </w:rPr>
          </w:pPr>
          <w:r>
            <w:rPr>
              <w:rFonts w:asciiTheme="minorEastAsia" w:hAnsiTheme="minorEastAsia"/>
              <w:sz w:val="40"/>
              <w:szCs w:val="32"/>
            </w:rPr>
            <w:fldChar w:fldCharType="begin"/>
          </w:r>
          <w:r>
            <w:rPr>
              <w:rFonts w:asciiTheme="minorEastAsia" w:hAnsiTheme="minorEastAsia"/>
              <w:sz w:val="40"/>
              <w:szCs w:val="32"/>
            </w:rPr>
            <w:instrText xml:space="preserve"> TOC \o "1-3" \h \z \u </w:instrText>
          </w:r>
          <w:r>
            <w:rPr>
              <w:rFonts w:asciiTheme="minorEastAsia" w:hAnsiTheme="minorEastAsia"/>
              <w:sz w:val="40"/>
              <w:szCs w:val="32"/>
            </w:rPr>
            <w:fldChar w:fldCharType="separate"/>
          </w:r>
          <w:r>
            <w:fldChar w:fldCharType="begin"/>
          </w:r>
          <w:r>
            <w:instrText xml:space="preserve"> HYPERLINK \l "_Toc88231012" </w:instrText>
          </w:r>
          <w:r>
            <w:fldChar w:fldCharType="separate"/>
          </w:r>
          <w:r>
            <w:rPr>
              <w:rStyle w:val="138"/>
              <w:sz w:val="36"/>
              <w:szCs w:val="28"/>
            </w:rPr>
            <w:t>1总体设计</w:t>
          </w:r>
          <w:r>
            <w:rPr>
              <w:sz w:val="36"/>
              <w:szCs w:val="28"/>
            </w:rPr>
            <w:tab/>
          </w:r>
          <w:r>
            <w:rPr>
              <w:sz w:val="36"/>
              <w:szCs w:val="28"/>
            </w:rPr>
            <w:fldChar w:fldCharType="begin"/>
          </w:r>
          <w:r>
            <w:rPr>
              <w:sz w:val="36"/>
              <w:szCs w:val="28"/>
            </w:rPr>
            <w:instrText xml:space="preserve"> PAGEREF _Toc88231012 \h </w:instrText>
          </w:r>
          <w:r>
            <w:rPr>
              <w:sz w:val="36"/>
              <w:szCs w:val="28"/>
            </w:rPr>
            <w:fldChar w:fldCharType="separate"/>
          </w:r>
          <w:r>
            <w:rPr>
              <w:sz w:val="36"/>
              <w:szCs w:val="28"/>
            </w:rPr>
            <w:t>1</w:t>
          </w:r>
          <w:r>
            <w:rPr>
              <w:sz w:val="36"/>
              <w:szCs w:val="28"/>
            </w:rPr>
            <w:fldChar w:fldCharType="end"/>
          </w:r>
          <w:r>
            <w:rPr>
              <w:sz w:val="36"/>
              <w:szCs w:val="28"/>
            </w:rPr>
            <w:fldChar w:fldCharType="end"/>
          </w:r>
        </w:p>
        <w:p w14:paraId="014B2D28">
          <w:pPr>
            <w:pStyle w:val="30"/>
            <w:pageBreakBefore w:val="0"/>
            <w:widowControl/>
            <w:tabs>
              <w:tab w:val="right" w:leader="dot" w:pos="9736"/>
            </w:tabs>
            <w:kinsoku/>
            <w:wordWrap/>
            <w:overflowPunct/>
            <w:topLinePunct w:val="0"/>
            <w:autoSpaceDE/>
            <w:autoSpaceDN/>
            <w:bidi w:val="0"/>
            <w:adjustRightInd/>
            <w:spacing w:line="240" w:lineRule="auto"/>
            <w:textAlignment w:val="auto"/>
            <w:rPr>
              <w:sz w:val="24"/>
              <w:szCs w:val="28"/>
            </w:rPr>
          </w:pPr>
          <w:r>
            <w:fldChar w:fldCharType="begin"/>
          </w:r>
          <w:r>
            <w:instrText xml:space="preserve"> HYPERLINK \l "_Toc88231013" </w:instrText>
          </w:r>
          <w:r>
            <w:fldChar w:fldCharType="separate"/>
          </w:r>
          <w:r>
            <w:rPr>
              <w:rStyle w:val="138"/>
              <w:sz w:val="36"/>
              <w:szCs w:val="28"/>
            </w:rPr>
            <w:t>1.1 需求规定</w:t>
          </w:r>
          <w:r>
            <w:rPr>
              <w:sz w:val="36"/>
              <w:szCs w:val="28"/>
            </w:rPr>
            <w:tab/>
          </w:r>
          <w:r>
            <w:rPr>
              <w:sz w:val="36"/>
              <w:szCs w:val="28"/>
            </w:rPr>
            <w:fldChar w:fldCharType="begin"/>
          </w:r>
          <w:r>
            <w:rPr>
              <w:sz w:val="36"/>
              <w:szCs w:val="28"/>
            </w:rPr>
            <w:instrText xml:space="preserve"> PAGEREF _Toc88231013 \h </w:instrText>
          </w:r>
          <w:r>
            <w:rPr>
              <w:sz w:val="36"/>
              <w:szCs w:val="28"/>
            </w:rPr>
            <w:fldChar w:fldCharType="separate"/>
          </w:r>
          <w:r>
            <w:rPr>
              <w:sz w:val="36"/>
              <w:szCs w:val="28"/>
            </w:rPr>
            <w:t>1</w:t>
          </w:r>
          <w:r>
            <w:rPr>
              <w:sz w:val="36"/>
              <w:szCs w:val="28"/>
            </w:rPr>
            <w:fldChar w:fldCharType="end"/>
          </w:r>
          <w:r>
            <w:rPr>
              <w:sz w:val="36"/>
              <w:szCs w:val="28"/>
            </w:rPr>
            <w:fldChar w:fldCharType="end"/>
          </w:r>
        </w:p>
        <w:p w14:paraId="34E82B96">
          <w:pPr>
            <w:pStyle w:val="30"/>
            <w:pageBreakBefore w:val="0"/>
            <w:widowControl/>
            <w:tabs>
              <w:tab w:val="right" w:leader="dot" w:pos="9736"/>
            </w:tabs>
            <w:kinsoku/>
            <w:wordWrap/>
            <w:overflowPunct/>
            <w:topLinePunct w:val="0"/>
            <w:autoSpaceDE/>
            <w:autoSpaceDN/>
            <w:bidi w:val="0"/>
            <w:adjustRightInd/>
            <w:spacing w:line="240" w:lineRule="auto"/>
            <w:textAlignment w:val="auto"/>
            <w:rPr>
              <w:sz w:val="24"/>
              <w:szCs w:val="28"/>
            </w:rPr>
          </w:pPr>
          <w:r>
            <w:fldChar w:fldCharType="begin"/>
          </w:r>
          <w:r>
            <w:instrText xml:space="preserve"> HYPERLINK \l "_Toc88231014" </w:instrText>
          </w:r>
          <w:r>
            <w:fldChar w:fldCharType="separate"/>
          </w:r>
          <w:r>
            <w:rPr>
              <w:rStyle w:val="138"/>
              <w:sz w:val="36"/>
              <w:szCs w:val="28"/>
            </w:rPr>
            <w:t>1.2 基本设计概念和处理流程</w:t>
          </w:r>
          <w:r>
            <w:rPr>
              <w:sz w:val="36"/>
              <w:szCs w:val="28"/>
            </w:rPr>
            <w:tab/>
          </w:r>
          <w:r>
            <w:rPr>
              <w:sz w:val="36"/>
              <w:szCs w:val="28"/>
            </w:rPr>
            <w:fldChar w:fldCharType="begin"/>
          </w:r>
          <w:r>
            <w:rPr>
              <w:sz w:val="36"/>
              <w:szCs w:val="28"/>
            </w:rPr>
            <w:instrText xml:space="preserve"> PAGEREF _Toc88231014 \h </w:instrText>
          </w:r>
          <w:r>
            <w:rPr>
              <w:sz w:val="36"/>
              <w:szCs w:val="28"/>
            </w:rPr>
            <w:fldChar w:fldCharType="separate"/>
          </w:r>
          <w:r>
            <w:rPr>
              <w:sz w:val="36"/>
              <w:szCs w:val="28"/>
            </w:rPr>
            <w:t>1</w:t>
          </w:r>
          <w:r>
            <w:rPr>
              <w:sz w:val="36"/>
              <w:szCs w:val="28"/>
            </w:rPr>
            <w:fldChar w:fldCharType="end"/>
          </w:r>
          <w:r>
            <w:rPr>
              <w:sz w:val="36"/>
              <w:szCs w:val="28"/>
            </w:rPr>
            <w:fldChar w:fldCharType="end"/>
          </w:r>
        </w:p>
        <w:p w14:paraId="25969347">
          <w:pPr>
            <w:pStyle w:val="30"/>
            <w:pageBreakBefore w:val="0"/>
            <w:widowControl/>
            <w:tabs>
              <w:tab w:val="right" w:leader="dot" w:pos="9736"/>
            </w:tabs>
            <w:kinsoku/>
            <w:wordWrap/>
            <w:overflowPunct/>
            <w:topLinePunct w:val="0"/>
            <w:autoSpaceDE/>
            <w:autoSpaceDN/>
            <w:bidi w:val="0"/>
            <w:adjustRightInd/>
            <w:spacing w:line="240" w:lineRule="auto"/>
            <w:textAlignment w:val="auto"/>
            <w:rPr>
              <w:sz w:val="24"/>
              <w:szCs w:val="28"/>
            </w:rPr>
          </w:pPr>
          <w:r>
            <w:fldChar w:fldCharType="begin"/>
          </w:r>
          <w:r>
            <w:instrText xml:space="preserve"> HYPERLINK \l "_Toc88231015" </w:instrText>
          </w:r>
          <w:r>
            <w:fldChar w:fldCharType="separate"/>
          </w:r>
          <w:r>
            <w:rPr>
              <w:rStyle w:val="138"/>
              <w:sz w:val="36"/>
              <w:szCs w:val="28"/>
            </w:rPr>
            <w:t>1.3 系统体系结构</w:t>
          </w:r>
          <w:r>
            <w:rPr>
              <w:sz w:val="36"/>
              <w:szCs w:val="28"/>
            </w:rPr>
            <w:tab/>
          </w:r>
          <w:r>
            <w:rPr>
              <w:sz w:val="36"/>
              <w:szCs w:val="28"/>
            </w:rPr>
            <w:fldChar w:fldCharType="begin"/>
          </w:r>
          <w:r>
            <w:rPr>
              <w:sz w:val="36"/>
              <w:szCs w:val="28"/>
            </w:rPr>
            <w:instrText xml:space="preserve"> PAGEREF _Toc88231015 \h </w:instrText>
          </w:r>
          <w:r>
            <w:rPr>
              <w:sz w:val="36"/>
              <w:szCs w:val="28"/>
            </w:rPr>
            <w:fldChar w:fldCharType="separate"/>
          </w:r>
          <w:r>
            <w:rPr>
              <w:sz w:val="36"/>
              <w:szCs w:val="28"/>
            </w:rPr>
            <w:t>2</w:t>
          </w:r>
          <w:r>
            <w:rPr>
              <w:sz w:val="36"/>
              <w:szCs w:val="28"/>
            </w:rPr>
            <w:fldChar w:fldCharType="end"/>
          </w:r>
          <w:r>
            <w:rPr>
              <w:sz w:val="36"/>
              <w:szCs w:val="28"/>
            </w:rPr>
            <w:fldChar w:fldCharType="end"/>
          </w:r>
        </w:p>
        <w:p w14:paraId="3070F78F">
          <w:pPr>
            <w:pStyle w:val="24"/>
            <w:pageBreakBefore w:val="0"/>
            <w:widowControl/>
            <w:tabs>
              <w:tab w:val="right" w:leader="dot" w:pos="9736"/>
            </w:tabs>
            <w:kinsoku/>
            <w:wordWrap/>
            <w:overflowPunct/>
            <w:topLinePunct w:val="0"/>
            <w:autoSpaceDE/>
            <w:autoSpaceDN/>
            <w:bidi w:val="0"/>
            <w:adjustRightInd/>
            <w:spacing w:line="240" w:lineRule="auto"/>
            <w:textAlignment w:val="auto"/>
            <w:rPr>
              <w:sz w:val="24"/>
              <w:szCs w:val="28"/>
            </w:rPr>
          </w:pPr>
          <w:r>
            <w:fldChar w:fldCharType="begin"/>
          </w:r>
          <w:r>
            <w:instrText xml:space="preserve"> HYPERLINK \l "_Toc88231016" </w:instrText>
          </w:r>
          <w:r>
            <w:fldChar w:fldCharType="separate"/>
          </w:r>
          <w:r>
            <w:rPr>
              <w:rStyle w:val="138"/>
              <w:rFonts w:asciiTheme="majorHAnsi" w:hAnsiTheme="majorHAnsi" w:eastAsiaTheme="majorEastAsia"/>
              <w:sz w:val="36"/>
              <w:szCs w:val="28"/>
            </w:rPr>
            <w:t xml:space="preserve">1.3.1 </w:t>
          </w:r>
          <w:r>
            <w:rPr>
              <w:rStyle w:val="138"/>
              <w:sz w:val="36"/>
              <w:szCs w:val="28"/>
            </w:rPr>
            <w:t>系统组件结构</w:t>
          </w:r>
          <w:r>
            <w:rPr>
              <w:sz w:val="36"/>
              <w:szCs w:val="28"/>
            </w:rPr>
            <w:tab/>
          </w:r>
          <w:r>
            <w:rPr>
              <w:sz w:val="36"/>
              <w:szCs w:val="28"/>
            </w:rPr>
            <w:fldChar w:fldCharType="begin"/>
          </w:r>
          <w:r>
            <w:rPr>
              <w:sz w:val="36"/>
              <w:szCs w:val="28"/>
            </w:rPr>
            <w:instrText xml:space="preserve"> PAGEREF _Toc88231016 \h </w:instrText>
          </w:r>
          <w:r>
            <w:rPr>
              <w:sz w:val="36"/>
              <w:szCs w:val="28"/>
            </w:rPr>
            <w:fldChar w:fldCharType="separate"/>
          </w:r>
          <w:r>
            <w:rPr>
              <w:sz w:val="36"/>
              <w:szCs w:val="28"/>
            </w:rPr>
            <w:t>2</w:t>
          </w:r>
          <w:r>
            <w:rPr>
              <w:sz w:val="36"/>
              <w:szCs w:val="28"/>
            </w:rPr>
            <w:fldChar w:fldCharType="end"/>
          </w:r>
          <w:r>
            <w:rPr>
              <w:sz w:val="36"/>
              <w:szCs w:val="28"/>
            </w:rPr>
            <w:fldChar w:fldCharType="end"/>
          </w:r>
        </w:p>
        <w:p w14:paraId="18954BEE">
          <w:pPr>
            <w:pStyle w:val="30"/>
            <w:pageBreakBefore w:val="0"/>
            <w:widowControl/>
            <w:tabs>
              <w:tab w:val="right" w:leader="dot" w:pos="9736"/>
            </w:tabs>
            <w:kinsoku/>
            <w:wordWrap/>
            <w:overflowPunct/>
            <w:topLinePunct w:val="0"/>
            <w:autoSpaceDE/>
            <w:autoSpaceDN/>
            <w:bidi w:val="0"/>
            <w:adjustRightInd/>
            <w:spacing w:line="240" w:lineRule="auto"/>
            <w:textAlignment w:val="auto"/>
            <w:rPr>
              <w:sz w:val="24"/>
              <w:szCs w:val="28"/>
            </w:rPr>
          </w:pPr>
          <w:r>
            <w:fldChar w:fldCharType="begin"/>
          </w:r>
          <w:r>
            <w:instrText xml:space="preserve"> HYPERLINK \l "_Toc88231017" </w:instrText>
          </w:r>
          <w:r>
            <w:fldChar w:fldCharType="separate"/>
          </w:r>
          <w:r>
            <w:rPr>
              <w:rStyle w:val="138"/>
              <w:sz w:val="36"/>
              <w:szCs w:val="28"/>
            </w:rPr>
            <w:t>1.4 尚未问决的问题</w:t>
          </w:r>
          <w:r>
            <w:rPr>
              <w:sz w:val="36"/>
              <w:szCs w:val="28"/>
            </w:rPr>
            <w:tab/>
          </w:r>
          <w:r>
            <w:rPr>
              <w:sz w:val="36"/>
              <w:szCs w:val="28"/>
            </w:rPr>
            <w:fldChar w:fldCharType="begin"/>
          </w:r>
          <w:r>
            <w:rPr>
              <w:sz w:val="36"/>
              <w:szCs w:val="28"/>
            </w:rPr>
            <w:instrText xml:space="preserve"> PAGEREF _Toc88231017 \h </w:instrText>
          </w:r>
          <w:r>
            <w:rPr>
              <w:sz w:val="36"/>
              <w:szCs w:val="28"/>
            </w:rPr>
            <w:fldChar w:fldCharType="separate"/>
          </w:r>
          <w:r>
            <w:rPr>
              <w:sz w:val="36"/>
              <w:szCs w:val="28"/>
            </w:rPr>
            <w:t>3</w:t>
          </w:r>
          <w:r>
            <w:rPr>
              <w:sz w:val="36"/>
              <w:szCs w:val="28"/>
            </w:rPr>
            <w:fldChar w:fldCharType="end"/>
          </w:r>
          <w:r>
            <w:rPr>
              <w:sz w:val="36"/>
              <w:szCs w:val="28"/>
            </w:rPr>
            <w:fldChar w:fldCharType="end"/>
          </w:r>
        </w:p>
        <w:p w14:paraId="28C25C08">
          <w:pPr>
            <w:pStyle w:val="27"/>
            <w:pageBreakBefore w:val="0"/>
            <w:widowControl/>
            <w:tabs>
              <w:tab w:val="right" w:leader="dot" w:pos="9736"/>
            </w:tabs>
            <w:kinsoku/>
            <w:wordWrap/>
            <w:overflowPunct/>
            <w:topLinePunct w:val="0"/>
            <w:autoSpaceDE/>
            <w:autoSpaceDN/>
            <w:bidi w:val="0"/>
            <w:adjustRightInd/>
            <w:spacing w:line="240" w:lineRule="auto"/>
            <w:textAlignment w:val="auto"/>
            <w:rPr>
              <w:sz w:val="24"/>
              <w:szCs w:val="28"/>
            </w:rPr>
          </w:pPr>
          <w:r>
            <w:fldChar w:fldCharType="begin"/>
          </w:r>
          <w:r>
            <w:instrText xml:space="preserve"> HYPERLINK \l "_Toc88231018" </w:instrText>
          </w:r>
          <w:r>
            <w:fldChar w:fldCharType="separate"/>
          </w:r>
          <w:r>
            <w:rPr>
              <w:rStyle w:val="138"/>
              <w:sz w:val="36"/>
              <w:szCs w:val="28"/>
            </w:rPr>
            <w:t>2接口设计</w:t>
          </w:r>
          <w:r>
            <w:rPr>
              <w:sz w:val="36"/>
              <w:szCs w:val="28"/>
            </w:rPr>
            <w:tab/>
          </w:r>
          <w:r>
            <w:rPr>
              <w:sz w:val="36"/>
              <w:szCs w:val="28"/>
            </w:rPr>
            <w:fldChar w:fldCharType="begin"/>
          </w:r>
          <w:r>
            <w:rPr>
              <w:sz w:val="36"/>
              <w:szCs w:val="28"/>
            </w:rPr>
            <w:instrText xml:space="preserve"> PAGEREF _Toc88231018 \h </w:instrText>
          </w:r>
          <w:r>
            <w:rPr>
              <w:sz w:val="36"/>
              <w:szCs w:val="28"/>
            </w:rPr>
            <w:fldChar w:fldCharType="separate"/>
          </w:r>
          <w:r>
            <w:rPr>
              <w:sz w:val="36"/>
              <w:szCs w:val="28"/>
            </w:rPr>
            <w:t>4</w:t>
          </w:r>
          <w:r>
            <w:rPr>
              <w:sz w:val="36"/>
              <w:szCs w:val="28"/>
            </w:rPr>
            <w:fldChar w:fldCharType="end"/>
          </w:r>
          <w:r>
            <w:rPr>
              <w:sz w:val="36"/>
              <w:szCs w:val="28"/>
            </w:rPr>
            <w:fldChar w:fldCharType="end"/>
          </w:r>
        </w:p>
        <w:p w14:paraId="1B5CDC69">
          <w:pPr>
            <w:pStyle w:val="30"/>
            <w:pageBreakBefore w:val="0"/>
            <w:widowControl/>
            <w:tabs>
              <w:tab w:val="right" w:leader="dot" w:pos="9736"/>
            </w:tabs>
            <w:kinsoku/>
            <w:wordWrap/>
            <w:overflowPunct/>
            <w:topLinePunct w:val="0"/>
            <w:autoSpaceDE/>
            <w:autoSpaceDN/>
            <w:bidi w:val="0"/>
            <w:adjustRightInd/>
            <w:spacing w:line="240" w:lineRule="auto"/>
            <w:textAlignment w:val="auto"/>
            <w:rPr>
              <w:sz w:val="24"/>
              <w:szCs w:val="28"/>
            </w:rPr>
          </w:pPr>
          <w:r>
            <w:fldChar w:fldCharType="begin"/>
          </w:r>
          <w:r>
            <w:instrText xml:space="preserve"> HYPERLINK \l "_Toc88231019" </w:instrText>
          </w:r>
          <w:r>
            <w:fldChar w:fldCharType="separate"/>
          </w:r>
          <w:r>
            <w:rPr>
              <w:rStyle w:val="138"/>
              <w:sz w:val="36"/>
              <w:szCs w:val="28"/>
            </w:rPr>
            <w:t>2.1 用户接口</w:t>
          </w:r>
          <w:r>
            <w:rPr>
              <w:sz w:val="36"/>
              <w:szCs w:val="28"/>
            </w:rPr>
            <w:tab/>
          </w:r>
          <w:r>
            <w:rPr>
              <w:sz w:val="36"/>
              <w:szCs w:val="28"/>
            </w:rPr>
            <w:fldChar w:fldCharType="begin"/>
          </w:r>
          <w:r>
            <w:rPr>
              <w:sz w:val="36"/>
              <w:szCs w:val="28"/>
            </w:rPr>
            <w:instrText xml:space="preserve"> PAGEREF _Toc88231019 \h </w:instrText>
          </w:r>
          <w:r>
            <w:rPr>
              <w:sz w:val="36"/>
              <w:szCs w:val="28"/>
            </w:rPr>
            <w:fldChar w:fldCharType="separate"/>
          </w:r>
          <w:r>
            <w:rPr>
              <w:sz w:val="36"/>
              <w:szCs w:val="28"/>
            </w:rPr>
            <w:t>4</w:t>
          </w:r>
          <w:r>
            <w:rPr>
              <w:sz w:val="36"/>
              <w:szCs w:val="28"/>
            </w:rPr>
            <w:fldChar w:fldCharType="end"/>
          </w:r>
          <w:r>
            <w:rPr>
              <w:sz w:val="36"/>
              <w:szCs w:val="28"/>
            </w:rPr>
            <w:fldChar w:fldCharType="end"/>
          </w:r>
        </w:p>
        <w:p w14:paraId="575005A3">
          <w:pPr>
            <w:pStyle w:val="30"/>
            <w:pageBreakBefore w:val="0"/>
            <w:widowControl/>
            <w:tabs>
              <w:tab w:val="right" w:leader="dot" w:pos="9736"/>
            </w:tabs>
            <w:kinsoku/>
            <w:wordWrap/>
            <w:overflowPunct/>
            <w:topLinePunct w:val="0"/>
            <w:autoSpaceDE/>
            <w:autoSpaceDN/>
            <w:bidi w:val="0"/>
            <w:adjustRightInd/>
            <w:spacing w:line="240" w:lineRule="auto"/>
            <w:textAlignment w:val="auto"/>
            <w:rPr>
              <w:sz w:val="24"/>
              <w:szCs w:val="28"/>
            </w:rPr>
          </w:pPr>
          <w:r>
            <w:fldChar w:fldCharType="begin"/>
          </w:r>
          <w:r>
            <w:instrText xml:space="preserve"> HYPERLINK \l "_Toc88231020" </w:instrText>
          </w:r>
          <w:r>
            <w:fldChar w:fldCharType="separate"/>
          </w:r>
          <w:r>
            <w:rPr>
              <w:rStyle w:val="138"/>
              <w:sz w:val="36"/>
              <w:szCs w:val="28"/>
            </w:rPr>
            <w:t>2.2内部接口</w:t>
          </w:r>
          <w:r>
            <w:rPr>
              <w:sz w:val="36"/>
              <w:szCs w:val="28"/>
            </w:rPr>
            <w:tab/>
          </w:r>
          <w:r>
            <w:rPr>
              <w:sz w:val="36"/>
              <w:szCs w:val="28"/>
            </w:rPr>
            <w:fldChar w:fldCharType="begin"/>
          </w:r>
          <w:r>
            <w:rPr>
              <w:sz w:val="36"/>
              <w:szCs w:val="28"/>
            </w:rPr>
            <w:instrText xml:space="preserve"> PAGEREF _Toc88231020 \h </w:instrText>
          </w:r>
          <w:r>
            <w:rPr>
              <w:sz w:val="36"/>
              <w:szCs w:val="28"/>
            </w:rPr>
            <w:fldChar w:fldCharType="separate"/>
          </w:r>
          <w:r>
            <w:rPr>
              <w:sz w:val="36"/>
              <w:szCs w:val="28"/>
            </w:rPr>
            <w:t>5</w:t>
          </w:r>
          <w:r>
            <w:rPr>
              <w:sz w:val="36"/>
              <w:szCs w:val="28"/>
            </w:rPr>
            <w:fldChar w:fldCharType="end"/>
          </w:r>
          <w:r>
            <w:rPr>
              <w:sz w:val="36"/>
              <w:szCs w:val="28"/>
            </w:rPr>
            <w:fldChar w:fldCharType="end"/>
          </w:r>
        </w:p>
        <w:p w14:paraId="33BE9653">
          <w:pPr>
            <w:pStyle w:val="27"/>
            <w:pageBreakBefore w:val="0"/>
            <w:widowControl/>
            <w:tabs>
              <w:tab w:val="right" w:leader="dot" w:pos="9736"/>
            </w:tabs>
            <w:kinsoku/>
            <w:wordWrap/>
            <w:overflowPunct/>
            <w:topLinePunct w:val="0"/>
            <w:autoSpaceDE/>
            <w:autoSpaceDN/>
            <w:bidi w:val="0"/>
            <w:adjustRightInd/>
            <w:spacing w:line="240" w:lineRule="auto"/>
            <w:textAlignment w:val="auto"/>
            <w:rPr>
              <w:sz w:val="24"/>
              <w:szCs w:val="28"/>
            </w:rPr>
          </w:pPr>
          <w:r>
            <w:fldChar w:fldCharType="begin"/>
          </w:r>
          <w:r>
            <w:instrText xml:space="preserve"> HYPERLINK \l "_Toc88231021" </w:instrText>
          </w:r>
          <w:r>
            <w:fldChar w:fldCharType="separate"/>
          </w:r>
          <w:r>
            <w:rPr>
              <w:rStyle w:val="138"/>
              <w:sz w:val="36"/>
              <w:szCs w:val="28"/>
            </w:rPr>
            <w:t>3运行设计</w:t>
          </w:r>
          <w:r>
            <w:rPr>
              <w:sz w:val="36"/>
              <w:szCs w:val="28"/>
            </w:rPr>
            <w:tab/>
          </w:r>
          <w:r>
            <w:rPr>
              <w:sz w:val="36"/>
              <w:szCs w:val="28"/>
            </w:rPr>
            <w:fldChar w:fldCharType="begin"/>
          </w:r>
          <w:r>
            <w:rPr>
              <w:sz w:val="36"/>
              <w:szCs w:val="28"/>
            </w:rPr>
            <w:instrText xml:space="preserve"> PAGEREF _Toc88231021 \h </w:instrText>
          </w:r>
          <w:r>
            <w:rPr>
              <w:sz w:val="36"/>
              <w:szCs w:val="28"/>
            </w:rPr>
            <w:fldChar w:fldCharType="separate"/>
          </w:r>
          <w:r>
            <w:rPr>
              <w:sz w:val="36"/>
              <w:szCs w:val="28"/>
            </w:rPr>
            <w:t>5</w:t>
          </w:r>
          <w:r>
            <w:rPr>
              <w:sz w:val="36"/>
              <w:szCs w:val="28"/>
            </w:rPr>
            <w:fldChar w:fldCharType="end"/>
          </w:r>
          <w:r>
            <w:rPr>
              <w:sz w:val="36"/>
              <w:szCs w:val="28"/>
            </w:rPr>
            <w:fldChar w:fldCharType="end"/>
          </w:r>
        </w:p>
        <w:p w14:paraId="72D17E2B">
          <w:pPr>
            <w:pStyle w:val="30"/>
            <w:pageBreakBefore w:val="0"/>
            <w:widowControl/>
            <w:tabs>
              <w:tab w:val="right" w:leader="dot" w:pos="9736"/>
            </w:tabs>
            <w:kinsoku/>
            <w:wordWrap/>
            <w:overflowPunct/>
            <w:topLinePunct w:val="0"/>
            <w:autoSpaceDE/>
            <w:autoSpaceDN/>
            <w:bidi w:val="0"/>
            <w:adjustRightInd/>
            <w:spacing w:line="240" w:lineRule="auto"/>
            <w:textAlignment w:val="auto"/>
            <w:rPr>
              <w:sz w:val="24"/>
              <w:szCs w:val="28"/>
            </w:rPr>
          </w:pPr>
          <w:r>
            <w:fldChar w:fldCharType="begin"/>
          </w:r>
          <w:r>
            <w:instrText xml:space="preserve"> HYPERLINK \l "_Toc88231022" </w:instrText>
          </w:r>
          <w:r>
            <w:fldChar w:fldCharType="separate"/>
          </w:r>
          <w:r>
            <w:rPr>
              <w:rStyle w:val="138"/>
              <w:sz w:val="36"/>
              <w:szCs w:val="28"/>
            </w:rPr>
            <w:t>3.1运行模块组合</w:t>
          </w:r>
          <w:r>
            <w:rPr>
              <w:sz w:val="36"/>
              <w:szCs w:val="28"/>
            </w:rPr>
            <w:tab/>
          </w:r>
          <w:r>
            <w:rPr>
              <w:sz w:val="36"/>
              <w:szCs w:val="28"/>
            </w:rPr>
            <w:fldChar w:fldCharType="begin"/>
          </w:r>
          <w:r>
            <w:rPr>
              <w:sz w:val="36"/>
              <w:szCs w:val="28"/>
            </w:rPr>
            <w:instrText xml:space="preserve"> PAGEREF _Toc88231022 \h </w:instrText>
          </w:r>
          <w:r>
            <w:rPr>
              <w:sz w:val="36"/>
              <w:szCs w:val="28"/>
            </w:rPr>
            <w:fldChar w:fldCharType="separate"/>
          </w:r>
          <w:r>
            <w:rPr>
              <w:sz w:val="36"/>
              <w:szCs w:val="28"/>
            </w:rPr>
            <w:t>5</w:t>
          </w:r>
          <w:r>
            <w:rPr>
              <w:sz w:val="36"/>
              <w:szCs w:val="28"/>
            </w:rPr>
            <w:fldChar w:fldCharType="end"/>
          </w:r>
          <w:r>
            <w:rPr>
              <w:sz w:val="36"/>
              <w:szCs w:val="28"/>
            </w:rPr>
            <w:fldChar w:fldCharType="end"/>
          </w:r>
        </w:p>
        <w:p w14:paraId="00190B5B">
          <w:pPr>
            <w:pStyle w:val="30"/>
            <w:pageBreakBefore w:val="0"/>
            <w:widowControl/>
            <w:tabs>
              <w:tab w:val="right" w:leader="dot" w:pos="9736"/>
            </w:tabs>
            <w:kinsoku/>
            <w:wordWrap/>
            <w:overflowPunct/>
            <w:topLinePunct w:val="0"/>
            <w:autoSpaceDE/>
            <w:autoSpaceDN/>
            <w:bidi w:val="0"/>
            <w:adjustRightInd/>
            <w:spacing w:line="240" w:lineRule="auto"/>
            <w:textAlignment w:val="auto"/>
            <w:rPr>
              <w:sz w:val="24"/>
              <w:szCs w:val="28"/>
            </w:rPr>
          </w:pPr>
          <w:r>
            <w:fldChar w:fldCharType="begin"/>
          </w:r>
          <w:r>
            <w:instrText xml:space="preserve"> HYPERLINK \l "_Toc88231023" </w:instrText>
          </w:r>
          <w:r>
            <w:fldChar w:fldCharType="separate"/>
          </w:r>
          <w:r>
            <w:rPr>
              <w:rStyle w:val="138"/>
              <w:sz w:val="36"/>
              <w:szCs w:val="28"/>
            </w:rPr>
            <w:t>3.2运行控制</w:t>
          </w:r>
          <w:r>
            <w:rPr>
              <w:sz w:val="36"/>
              <w:szCs w:val="28"/>
            </w:rPr>
            <w:tab/>
          </w:r>
          <w:r>
            <w:rPr>
              <w:sz w:val="36"/>
              <w:szCs w:val="28"/>
            </w:rPr>
            <w:fldChar w:fldCharType="begin"/>
          </w:r>
          <w:r>
            <w:rPr>
              <w:sz w:val="36"/>
              <w:szCs w:val="28"/>
            </w:rPr>
            <w:instrText xml:space="preserve"> PAGEREF _Toc88231023 \h </w:instrText>
          </w:r>
          <w:r>
            <w:rPr>
              <w:sz w:val="36"/>
              <w:szCs w:val="28"/>
            </w:rPr>
            <w:fldChar w:fldCharType="separate"/>
          </w:r>
          <w:r>
            <w:rPr>
              <w:sz w:val="36"/>
              <w:szCs w:val="28"/>
            </w:rPr>
            <w:t>5</w:t>
          </w:r>
          <w:r>
            <w:rPr>
              <w:sz w:val="36"/>
              <w:szCs w:val="28"/>
            </w:rPr>
            <w:fldChar w:fldCharType="end"/>
          </w:r>
          <w:r>
            <w:rPr>
              <w:sz w:val="36"/>
              <w:szCs w:val="28"/>
            </w:rPr>
            <w:fldChar w:fldCharType="end"/>
          </w:r>
        </w:p>
        <w:p w14:paraId="2554DD6D">
          <w:pPr>
            <w:pStyle w:val="30"/>
            <w:pageBreakBefore w:val="0"/>
            <w:widowControl/>
            <w:tabs>
              <w:tab w:val="right" w:leader="dot" w:pos="9736"/>
            </w:tabs>
            <w:kinsoku/>
            <w:wordWrap/>
            <w:overflowPunct/>
            <w:topLinePunct w:val="0"/>
            <w:autoSpaceDE/>
            <w:autoSpaceDN/>
            <w:bidi w:val="0"/>
            <w:adjustRightInd/>
            <w:spacing w:line="240" w:lineRule="auto"/>
            <w:textAlignment w:val="auto"/>
            <w:rPr>
              <w:sz w:val="24"/>
              <w:szCs w:val="28"/>
            </w:rPr>
          </w:pPr>
          <w:r>
            <w:fldChar w:fldCharType="begin"/>
          </w:r>
          <w:r>
            <w:instrText xml:space="preserve"> HYPERLINK \l "_Toc88231024" </w:instrText>
          </w:r>
          <w:r>
            <w:fldChar w:fldCharType="separate"/>
          </w:r>
          <w:r>
            <w:rPr>
              <w:rStyle w:val="138"/>
              <w:sz w:val="36"/>
              <w:szCs w:val="28"/>
            </w:rPr>
            <w:t>3.3运行时间</w:t>
          </w:r>
          <w:r>
            <w:rPr>
              <w:sz w:val="36"/>
              <w:szCs w:val="28"/>
            </w:rPr>
            <w:tab/>
          </w:r>
          <w:r>
            <w:rPr>
              <w:sz w:val="36"/>
              <w:szCs w:val="28"/>
            </w:rPr>
            <w:fldChar w:fldCharType="begin"/>
          </w:r>
          <w:r>
            <w:rPr>
              <w:sz w:val="36"/>
              <w:szCs w:val="28"/>
            </w:rPr>
            <w:instrText xml:space="preserve"> PAGEREF _Toc88231024 \h </w:instrText>
          </w:r>
          <w:r>
            <w:rPr>
              <w:sz w:val="36"/>
              <w:szCs w:val="28"/>
            </w:rPr>
            <w:fldChar w:fldCharType="separate"/>
          </w:r>
          <w:r>
            <w:rPr>
              <w:sz w:val="36"/>
              <w:szCs w:val="28"/>
            </w:rPr>
            <w:t>5</w:t>
          </w:r>
          <w:r>
            <w:rPr>
              <w:sz w:val="36"/>
              <w:szCs w:val="28"/>
            </w:rPr>
            <w:fldChar w:fldCharType="end"/>
          </w:r>
          <w:r>
            <w:rPr>
              <w:sz w:val="36"/>
              <w:szCs w:val="28"/>
            </w:rPr>
            <w:fldChar w:fldCharType="end"/>
          </w:r>
        </w:p>
        <w:p w14:paraId="5E96CF6A">
          <w:pPr>
            <w:pStyle w:val="27"/>
            <w:pageBreakBefore w:val="0"/>
            <w:widowControl/>
            <w:tabs>
              <w:tab w:val="right" w:leader="dot" w:pos="9736"/>
            </w:tabs>
            <w:kinsoku/>
            <w:wordWrap/>
            <w:overflowPunct/>
            <w:topLinePunct w:val="0"/>
            <w:autoSpaceDE/>
            <w:autoSpaceDN/>
            <w:bidi w:val="0"/>
            <w:adjustRightInd/>
            <w:spacing w:line="240" w:lineRule="auto"/>
            <w:textAlignment w:val="auto"/>
            <w:rPr>
              <w:sz w:val="24"/>
              <w:szCs w:val="28"/>
            </w:rPr>
          </w:pPr>
          <w:r>
            <w:fldChar w:fldCharType="begin"/>
          </w:r>
          <w:r>
            <w:instrText xml:space="preserve"> HYPERLINK \l "_Toc88231025" </w:instrText>
          </w:r>
          <w:r>
            <w:fldChar w:fldCharType="separate"/>
          </w:r>
          <w:r>
            <w:rPr>
              <w:rStyle w:val="138"/>
              <w:sz w:val="36"/>
              <w:szCs w:val="28"/>
            </w:rPr>
            <w:t>4系统数据结构设计</w:t>
          </w:r>
          <w:r>
            <w:rPr>
              <w:sz w:val="36"/>
              <w:szCs w:val="28"/>
            </w:rPr>
            <w:tab/>
          </w:r>
          <w:r>
            <w:rPr>
              <w:sz w:val="36"/>
              <w:szCs w:val="28"/>
            </w:rPr>
            <w:fldChar w:fldCharType="begin"/>
          </w:r>
          <w:r>
            <w:rPr>
              <w:sz w:val="36"/>
              <w:szCs w:val="28"/>
            </w:rPr>
            <w:instrText xml:space="preserve"> PAGEREF _Toc88231025 \h </w:instrText>
          </w:r>
          <w:r>
            <w:rPr>
              <w:sz w:val="36"/>
              <w:szCs w:val="28"/>
            </w:rPr>
            <w:fldChar w:fldCharType="separate"/>
          </w:r>
          <w:r>
            <w:rPr>
              <w:sz w:val="36"/>
              <w:szCs w:val="28"/>
            </w:rPr>
            <w:t>5</w:t>
          </w:r>
          <w:r>
            <w:rPr>
              <w:sz w:val="36"/>
              <w:szCs w:val="28"/>
            </w:rPr>
            <w:fldChar w:fldCharType="end"/>
          </w:r>
          <w:r>
            <w:rPr>
              <w:sz w:val="36"/>
              <w:szCs w:val="28"/>
            </w:rPr>
            <w:fldChar w:fldCharType="end"/>
          </w:r>
        </w:p>
        <w:p w14:paraId="769A78C8">
          <w:pPr>
            <w:pStyle w:val="30"/>
            <w:pageBreakBefore w:val="0"/>
            <w:widowControl/>
            <w:tabs>
              <w:tab w:val="right" w:leader="dot" w:pos="9736"/>
            </w:tabs>
            <w:kinsoku/>
            <w:wordWrap/>
            <w:overflowPunct/>
            <w:topLinePunct w:val="0"/>
            <w:autoSpaceDE/>
            <w:autoSpaceDN/>
            <w:bidi w:val="0"/>
            <w:adjustRightInd/>
            <w:spacing w:line="240" w:lineRule="auto"/>
            <w:textAlignment w:val="auto"/>
            <w:rPr>
              <w:sz w:val="24"/>
              <w:szCs w:val="28"/>
            </w:rPr>
          </w:pPr>
          <w:r>
            <w:fldChar w:fldCharType="begin"/>
          </w:r>
          <w:r>
            <w:instrText xml:space="preserve"> HYPERLINK \l "_Toc88231026" </w:instrText>
          </w:r>
          <w:r>
            <w:fldChar w:fldCharType="separate"/>
          </w:r>
          <w:r>
            <w:rPr>
              <w:rStyle w:val="138"/>
              <w:sz w:val="36"/>
              <w:szCs w:val="28"/>
            </w:rPr>
            <w:t>4.1系统逻辑结构设计</w:t>
          </w:r>
          <w:r>
            <w:rPr>
              <w:sz w:val="36"/>
              <w:szCs w:val="28"/>
            </w:rPr>
            <w:tab/>
          </w:r>
          <w:r>
            <w:rPr>
              <w:sz w:val="36"/>
              <w:szCs w:val="28"/>
            </w:rPr>
            <w:fldChar w:fldCharType="begin"/>
          </w:r>
          <w:r>
            <w:rPr>
              <w:sz w:val="36"/>
              <w:szCs w:val="28"/>
            </w:rPr>
            <w:instrText xml:space="preserve"> PAGEREF _Toc88231026 \h </w:instrText>
          </w:r>
          <w:r>
            <w:rPr>
              <w:sz w:val="36"/>
              <w:szCs w:val="28"/>
            </w:rPr>
            <w:fldChar w:fldCharType="separate"/>
          </w:r>
          <w:r>
            <w:rPr>
              <w:sz w:val="36"/>
              <w:szCs w:val="28"/>
            </w:rPr>
            <w:t>5</w:t>
          </w:r>
          <w:r>
            <w:rPr>
              <w:sz w:val="36"/>
              <w:szCs w:val="28"/>
            </w:rPr>
            <w:fldChar w:fldCharType="end"/>
          </w:r>
          <w:r>
            <w:rPr>
              <w:sz w:val="36"/>
              <w:szCs w:val="28"/>
            </w:rPr>
            <w:fldChar w:fldCharType="end"/>
          </w:r>
        </w:p>
        <w:p w14:paraId="5B835E59">
          <w:pPr>
            <w:pStyle w:val="24"/>
            <w:pageBreakBefore w:val="0"/>
            <w:widowControl/>
            <w:tabs>
              <w:tab w:val="right" w:leader="dot" w:pos="9736"/>
            </w:tabs>
            <w:kinsoku/>
            <w:wordWrap/>
            <w:overflowPunct/>
            <w:topLinePunct w:val="0"/>
            <w:autoSpaceDE/>
            <w:autoSpaceDN/>
            <w:bidi w:val="0"/>
            <w:adjustRightInd/>
            <w:spacing w:line="240" w:lineRule="auto"/>
            <w:textAlignment w:val="auto"/>
            <w:rPr>
              <w:sz w:val="24"/>
              <w:szCs w:val="28"/>
            </w:rPr>
          </w:pPr>
          <w:r>
            <w:fldChar w:fldCharType="begin"/>
          </w:r>
          <w:r>
            <w:instrText xml:space="preserve"> HYPERLINK \l "_Toc88231027" </w:instrText>
          </w:r>
          <w:r>
            <w:fldChar w:fldCharType="separate"/>
          </w:r>
          <w:r>
            <w:rPr>
              <w:rStyle w:val="138"/>
              <w:rFonts w:asciiTheme="majorHAnsi" w:hAnsiTheme="majorHAnsi"/>
              <w:sz w:val="36"/>
              <w:szCs w:val="28"/>
            </w:rPr>
            <w:t>4.1.1系统</w:t>
          </w:r>
          <w:r>
            <w:rPr>
              <w:rStyle w:val="138"/>
              <w:sz w:val="36"/>
              <w:szCs w:val="28"/>
            </w:rPr>
            <w:t>概要设计类图</w:t>
          </w:r>
          <w:r>
            <w:rPr>
              <w:sz w:val="36"/>
              <w:szCs w:val="28"/>
            </w:rPr>
            <w:tab/>
          </w:r>
          <w:r>
            <w:rPr>
              <w:sz w:val="36"/>
              <w:szCs w:val="28"/>
            </w:rPr>
            <w:fldChar w:fldCharType="begin"/>
          </w:r>
          <w:r>
            <w:rPr>
              <w:sz w:val="36"/>
              <w:szCs w:val="28"/>
            </w:rPr>
            <w:instrText xml:space="preserve"> PAGEREF _Toc88231027 \h </w:instrText>
          </w:r>
          <w:r>
            <w:rPr>
              <w:sz w:val="36"/>
              <w:szCs w:val="28"/>
            </w:rPr>
            <w:fldChar w:fldCharType="separate"/>
          </w:r>
          <w:r>
            <w:rPr>
              <w:sz w:val="36"/>
              <w:szCs w:val="28"/>
            </w:rPr>
            <w:t>5</w:t>
          </w:r>
          <w:r>
            <w:rPr>
              <w:sz w:val="36"/>
              <w:szCs w:val="28"/>
            </w:rPr>
            <w:fldChar w:fldCharType="end"/>
          </w:r>
          <w:r>
            <w:rPr>
              <w:sz w:val="36"/>
              <w:szCs w:val="28"/>
            </w:rPr>
            <w:fldChar w:fldCharType="end"/>
          </w:r>
        </w:p>
        <w:p w14:paraId="4EDC5BC1">
          <w:pPr>
            <w:pStyle w:val="24"/>
            <w:pageBreakBefore w:val="0"/>
            <w:widowControl/>
            <w:tabs>
              <w:tab w:val="right" w:leader="dot" w:pos="9736"/>
            </w:tabs>
            <w:kinsoku/>
            <w:wordWrap/>
            <w:overflowPunct/>
            <w:topLinePunct w:val="0"/>
            <w:autoSpaceDE/>
            <w:autoSpaceDN/>
            <w:bidi w:val="0"/>
            <w:adjustRightInd/>
            <w:spacing w:line="240" w:lineRule="auto"/>
            <w:textAlignment w:val="auto"/>
            <w:rPr>
              <w:sz w:val="24"/>
              <w:szCs w:val="28"/>
            </w:rPr>
          </w:pPr>
          <w:r>
            <w:fldChar w:fldCharType="begin"/>
          </w:r>
          <w:r>
            <w:instrText xml:space="preserve"> HYPERLINK \l "_Toc88231028" </w:instrText>
          </w:r>
          <w:r>
            <w:fldChar w:fldCharType="separate"/>
          </w:r>
          <w:r>
            <w:rPr>
              <w:rStyle w:val="138"/>
              <w:rFonts w:asciiTheme="majorHAnsi" w:hAnsiTheme="majorHAnsi"/>
              <w:sz w:val="36"/>
              <w:szCs w:val="28"/>
            </w:rPr>
            <w:t>4.1.2</w:t>
          </w:r>
          <w:r>
            <w:rPr>
              <w:rStyle w:val="138"/>
              <w:sz w:val="36"/>
              <w:szCs w:val="28"/>
            </w:rPr>
            <w:t>系统数据库表关系图（ER图）</w:t>
          </w:r>
          <w:r>
            <w:rPr>
              <w:sz w:val="36"/>
              <w:szCs w:val="28"/>
            </w:rPr>
            <w:tab/>
          </w:r>
          <w:r>
            <w:rPr>
              <w:sz w:val="36"/>
              <w:szCs w:val="28"/>
            </w:rPr>
            <w:fldChar w:fldCharType="begin"/>
          </w:r>
          <w:r>
            <w:rPr>
              <w:sz w:val="36"/>
              <w:szCs w:val="28"/>
            </w:rPr>
            <w:instrText xml:space="preserve"> PAGEREF _Toc88231028 \h </w:instrText>
          </w:r>
          <w:r>
            <w:rPr>
              <w:sz w:val="36"/>
              <w:szCs w:val="28"/>
            </w:rPr>
            <w:fldChar w:fldCharType="separate"/>
          </w:r>
          <w:r>
            <w:rPr>
              <w:sz w:val="36"/>
              <w:szCs w:val="28"/>
            </w:rPr>
            <w:t>6</w:t>
          </w:r>
          <w:r>
            <w:rPr>
              <w:sz w:val="36"/>
              <w:szCs w:val="28"/>
            </w:rPr>
            <w:fldChar w:fldCharType="end"/>
          </w:r>
          <w:r>
            <w:rPr>
              <w:sz w:val="36"/>
              <w:szCs w:val="28"/>
            </w:rPr>
            <w:fldChar w:fldCharType="end"/>
          </w:r>
        </w:p>
        <w:p w14:paraId="75746922">
          <w:pPr>
            <w:pStyle w:val="24"/>
            <w:pageBreakBefore w:val="0"/>
            <w:widowControl/>
            <w:tabs>
              <w:tab w:val="right" w:leader="dot" w:pos="9736"/>
            </w:tabs>
            <w:kinsoku/>
            <w:wordWrap/>
            <w:overflowPunct/>
            <w:topLinePunct w:val="0"/>
            <w:autoSpaceDE/>
            <w:autoSpaceDN/>
            <w:bidi w:val="0"/>
            <w:adjustRightInd/>
            <w:spacing w:line="240" w:lineRule="auto"/>
            <w:textAlignment w:val="auto"/>
            <w:rPr>
              <w:sz w:val="24"/>
              <w:szCs w:val="28"/>
            </w:rPr>
          </w:pPr>
          <w:r>
            <w:fldChar w:fldCharType="begin"/>
          </w:r>
          <w:r>
            <w:instrText xml:space="preserve"> HYPERLINK \l "_Toc88231029" </w:instrText>
          </w:r>
          <w:r>
            <w:fldChar w:fldCharType="separate"/>
          </w:r>
          <w:r>
            <w:rPr>
              <w:rStyle w:val="138"/>
              <w:rFonts w:asciiTheme="majorHAnsi" w:hAnsiTheme="majorHAnsi"/>
              <w:sz w:val="36"/>
              <w:szCs w:val="28"/>
            </w:rPr>
            <w:t>4.1.3</w:t>
          </w:r>
          <w:r>
            <w:rPr>
              <w:rStyle w:val="138"/>
              <w:sz w:val="36"/>
              <w:szCs w:val="28"/>
            </w:rPr>
            <w:t>系统数据库表的逻辑设计（O/R Mapping）</w:t>
          </w:r>
          <w:r>
            <w:rPr>
              <w:sz w:val="36"/>
              <w:szCs w:val="28"/>
            </w:rPr>
            <w:tab/>
          </w:r>
          <w:r>
            <w:rPr>
              <w:sz w:val="36"/>
              <w:szCs w:val="28"/>
            </w:rPr>
            <w:fldChar w:fldCharType="begin"/>
          </w:r>
          <w:r>
            <w:rPr>
              <w:sz w:val="36"/>
              <w:szCs w:val="28"/>
            </w:rPr>
            <w:instrText xml:space="preserve"> PAGEREF _Toc88231029 \h </w:instrText>
          </w:r>
          <w:r>
            <w:rPr>
              <w:sz w:val="36"/>
              <w:szCs w:val="28"/>
            </w:rPr>
            <w:fldChar w:fldCharType="separate"/>
          </w:r>
          <w:r>
            <w:rPr>
              <w:sz w:val="36"/>
              <w:szCs w:val="28"/>
            </w:rPr>
            <w:t>7</w:t>
          </w:r>
          <w:r>
            <w:rPr>
              <w:sz w:val="36"/>
              <w:szCs w:val="28"/>
            </w:rPr>
            <w:fldChar w:fldCharType="end"/>
          </w:r>
          <w:r>
            <w:rPr>
              <w:sz w:val="36"/>
              <w:szCs w:val="28"/>
            </w:rPr>
            <w:fldChar w:fldCharType="end"/>
          </w:r>
        </w:p>
        <w:p w14:paraId="721246DB">
          <w:pPr>
            <w:pStyle w:val="30"/>
            <w:pageBreakBefore w:val="0"/>
            <w:widowControl/>
            <w:tabs>
              <w:tab w:val="right" w:leader="dot" w:pos="9736"/>
            </w:tabs>
            <w:kinsoku/>
            <w:wordWrap/>
            <w:overflowPunct/>
            <w:topLinePunct w:val="0"/>
            <w:autoSpaceDE/>
            <w:autoSpaceDN/>
            <w:bidi w:val="0"/>
            <w:adjustRightInd/>
            <w:spacing w:line="240" w:lineRule="auto"/>
            <w:textAlignment w:val="auto"/>
            <w:rPr>
              <w:sz w:val="24"/>
              <w:szCs w:val="28"/>
            </w:rPr>
          </w:pPr>
          <w:r>
            <w:fldChar w:fldCharType="begin"/>
          </w:r>
          <w:r>
            <w:instrText xml:space="preserve"> HYPERLINK \l "_Toc88231030" </w:instrText>
          </w:r>
          <w:r>
            <w:fldChar w:fldCharType="separate"/>
          </w:r>
          <w:r>
            <w:rPr>
              <w:rStyle w:val="138"/>
              <w:sz w:val="36"/>
              <w:szCs w:val="28"/>
            </w:rPr>
            <w:t>4.2物理结构设计</w:t>
          </w:r>
          <w:r>
            <w:rPr>
              <w:sz w:val="36"/>
              <w:szCs w:val="28"/>
            </w:rPr>
            <w:tab/>
          </w:r>
          <w:r>
            <w:rPr>
              <w:sz w:val="36"/>
              <w:szCs w:val="28"/>
            </w:rPr>
            <w:fldChar w:fldCharType="begin"/>
          </w:r>
          <w:r>
            <w:rPr>
              <w:sz w:val="36"/>
              <w:szCs w:val="28"/>
            </w:rPr>
            <w:instrText xml:space="preserve"> PAGEREF _Toc88231030 \h </w:instrText>
          </w:r>
          <w:r>
            <w:rPr>
              <w:sz w:val="36"/>
              <w:szCs w:val="28"/>
            </w:rPr>
            <w:fldChar w:fldCharType="separate"/>
          </w:r>
          <w:r>
            <w:rPr>
              <w:sz w:val="36"/>
              <w:szCs w:val="28"/>
            </w:rPr>
            <w:t>10</w:t>
          </w:r>
          <w:r>
            <w:rPr>
              <w:sz w:val="36"/>
              <w:szCs w:val="28"/>
            </w:rPr>
            <w:fldChar w:fldCharType="end"/>
          </w:r>
          <w:r>
            <w:rPr>
              <w:sz w:val="36"/>
              <w:szCs w:val="28"/>
            </w:rPr>
            <w:fldChar w:fldCharType="end"/>
          </w:r>
        </w:p>
        <w:p w14:paraId="58E0BA3F">
          <w:pPr>
            <w:pStyle w:val="27"/>
            <w:pageBreakBefore w:val="0"/>
            <w:widowControl/>
            <w:tabs>
              <w:tab w:val="right" w:leader="dot" w:pos="9736"/>
            </w:tabs>
            <w:kinsoku/>
            <w:wordWrap/>
            <w:overflowPunct/>
            <w:topLinePunct w:val="0"/>
            <w:autoSpaceDE/>
            <w:autoSpaceDN/>
            <w:bidi w:val="0"/>
            <w:adjustRightInd/>
            <w:spacing w:line="240" w:lineRule="auto"/>
            <w:textAlignment w:val="auto"/>
            <w:rPr>
              <w:sz w:val="24"/>
              <w:szCs w:val="28"/>
            </w:rPr>
          </w:pPr>
          <w:r>
            <w:fldChar w:fldCharType="begin"/>
          </w:r>
          <w:r>
            <w:instrText xml:space="preserve"> HYPERLINK \l "_Toc88231031" </w:instrText>
          </w:r>
          <w:r>
            <w:fldChar w:fldCharType="separate"/>
          </w:r>
          <w:r>
            <w:rPr>
              <w:rStyle w:val="138"/>
              <w:sz w:val="36"/>
              <w:szCs w:val="28"/>
            </w:rPr>
            <w:t>5系统出错处理设计</w:t>
          </w:r>
          <w:r>
            <w:rPr>
              <w:sz w:val="36"/>
              <w:szCs w:val="28"/>
            </w:rPr>
            <w:tab/>
          </w:r>
          <w:r>
            <w:rPr>
              <w:sz w:val="36"/>
              <w:szCs w:val="28"/>
            </w:rPr>
            <w:fldChar w:fldCharType="begin"/>
          </w:r>
          <w:r>
            <w:rPr>
              <w:sz w:val="36"/>
              <w:szCs w:val="28"/>
            </w:rPr>
            <w:instrText xml:space="preserve"> PAGEREF _Toc88231031 \h </w:instrText>
          </w:r>
          <w:r>
            <w:rPr>
              <w:sz w:val="36"/>
              <w:szCs w:val="28"/>
            </w:rPr>
            <w:fldChar w:fldCharType="separate"/>
          </w:r>
          <w:r>
            <w:rPr>
              <w:sz w:val="36"/>
              <w:szCs w:val="28"/>
            </w:rPr>
            <w:t>10</w:t>
          </w:r>
          <w:r>
            <w:rPr>
              <w:sz w:val="36"/>
              <w:szCs w:val="28"/>
            </w:rPr>
            <w:fldChar w:fldCharType="end"/>
          </w:r>
          <w:r>
            <w:rPr>
              <w:sz w:val="36"/>
              <w:szCs w:val="28"/>
            </w:rPr>
            <w:fldChar w:fldCharType="end"/>
          </w:r>
        </w:p>
        <w:p w14:paraId="01F19E7E">
          <w:pPr>
            <w:pStyle w:val="30"/>
            <w:pageBreakBefore w:val="0"/>
            <w:widowControl/>
            <w:tabs>
              <w:tab w:val="right" w:leader="dot" w:pos="9736"/>
            </w:tabs>
            <w:kinsoku/>
            <w:wordWrap/>
            <w:overflowPunct/>
            <w:topLinePunct w:val="0"/>
            <w:autoSpaceDE/>
            <w:autoSpaceDN/>
            <w:bidi w:val="0"/>
            <w:adjustRightInd/>
            <w:spacing w:line="240" w:lineRule="auto"/>
            <w:textAlignment w:val="auto"/>
            <w:rPr>
              <w:sz w:val="24"/>
              <w:szCs w:val="28"/>
            </w:rPr>
          </w:pPr>
          <w:r>
            <w:fldChar w:fldCharType="begin"/>
          </w:r>
          <w:r>
            <w:instrText xml:space="preserve"> HYPERLINK \l "_Toc88231032" </w:instrText>
          </w:r>
          <w:r>
            <w:fldChar w:fldCharType="separate"/>
          </w:r>
          <w:r>
            <w:rPr>
              <w:rStyle w:val="138"/>
              <w:sz w:val="36"/>
              <w:szCs w:val="28"/>
            </w:rPr>
            <w:t>5.1 出错信息提醒设计</w:t>
          </w:r>
          <w:r>
            <w:rPr>
              <w:sz w:val="36"/>
              <w:szCs w:val="28"/>
            </w:rPr>
            <w:tab/>
          </w:r>
          <w:r>
            <w:rPr>
              <w:sz w:val="36"/>
              <w:szCs w:val="28"/>
            </w:rPr>
            <w:fldChar w:fldCharType="begin"/>
          </w:r>
          <w:r>
            <w:rPr>
              <w:sz w:val="36"/>
              <w:szCs w:val="28"/>
            </w:rPr>
            <w:instrText xml:space="preserve"> PAGEREF _Toc88231032 \h </w:instrText>
          </w:r>
          <w:r>
            <w:rPr>
              <w:sz w:val="36"/>
              <w:szCs w:val="28"/>
            </w:rPr>
            <w:fldChar w:fldCharType="separate"/>
          </w:r>
          <w:r>
            <w:rPr>
              <w:sz w:val="36"/>
              <w:szCs w:val="28"/>
            </w:rPr>
            <w:t>10</w:t>
          </w:r>
          <w:r>
            <w:rPr>
              <w:sz w:val="36"/>
              <w:szCs w:val="28"/>
            </w:rPr>
            <w:fldChar w:fldCharType="end"/>
          </w:r>
          <w:r>
            <w:rPr>
              <w:sz w:val="36"/>
              <w:szCs w:val="28"/>
            </w:rPr>
            <w:fldChar w:fldCharType="end"/>
          </w:r>
        </w:p>
        <w:p w14:paraId="7CB1F807">
          <w:pPr>
            <w:pStyle w:val="30"/>
            <w:pageBreakBefore w:val="0"/>
            <w:widowControl/>
            <w:tabs>
              <w:tab w:val="right" w:leader="dot" w:pos="9736"/>
            </w:tabs>
            <w:kinsoku/>
            <w:wordWrap/>
            <w:overflowPunct/>
            <w:topLinePunct w:val="0"/>
            <w:autoSpaceDE/>
            <w:autoSpaceDN/>
            <w:bidi w:val="0"/>
            <w:adjustRightInd/>
            <w:spacing w:line="240" w:lineRule="auto"/>
            <w:textAlignment w:val="auto"/>
            <w:rPr>
              <w:sz w:val="24"/>
              <w:szCs w:val="28"/>
            </w:rPr>
          </w:pPr>
          <w:r>
            <w:fldChar w:fldCharType="begin"/>
          </w:r>
          <w:r>
            <w:instrText xml:space="preserve"> HYPERLINK \l "_Toc88231033" </w:instrText>
          </w:r>
          <w:r>
            <w:fldChar w:fldCharType="separate"/>
          </w:r>
          <w:r>
            <w:rPr>
              <w:rStyle w:val="138"/>
              <w:sz w:val="36"/>
              <w:szCs w:val="28"/>
            </w:rPr>
            <w:t>5.2 补救措施</w:t>
          </w:r>
          <w:r>
            <w:rPr>
              <w:sz w:val="36"/>
              <w:szCs w:val="28"/>
            </w:rPr>
            <w:tab/>
          </w:r>
          <w:r>
            <w:rPr>
              <w:sz w:val="36"/>
              <w:szCs w:val="28"/>
            </w:rPr>
            <w:fldChar w:fldCharType="begin"/>
          </w:r>
          <w:r>
            <w:rPr>
              <w:sz w:val="36"/>
              <w:szCs w:val="28"/>
            </w:rPr>
            <w:instrText xml:space="preserve"> PAGEREF _Toc88231033 \h </w:instrText>
          </w:r>
          <w:r>
            <w:rPr>
              <w:sz w:val="36"/>
              <w:szCs w:val="28"/>
            </w:rPr>
            <w:fldChar w:fldCharType="separate"/>
          </w:r>
          <w:r>
            <w:rPr>
              <w:sz w:val="36"/>
              <w:szCs w:val="28"/>
            </w:rPr>
            <w:t>10</w:t>
          </w:r>
          <w:r>
            <w:rPr>
              <w:sz w:val="36"/>
              <w:szCs w:val="28"/>
            </w:rPr>
            <w:fldChar w:fldCharType="end"/>
          </w:r>
          <w:r>
            <w:rPr>
              <w:sz w:val="36"/>
              <w:szCs w:val="28"/>
            </w:rPr>
            <w:fldChar w:fldCharType="end"/>
          </w:r>
        </w:p>
        <w:p w14:paraId="38FD82B3">
          <w:pPr>
            <w:pageBreakBefore w:val="0"/>
            <w:widowControl/>
            <w:kinsoku/>
            <w:wordWrap/>
            <w:overflowPunct/>
            <w:topLinePunct w:val="0"/>
            <w:autoSpaceDE/>
            <w:autoSpaceDN/>
            <w:bidi w:val="0"/>
            <w:adjustRightInd/>
            <w:spacing w:before="0" w:after="0" w:line="240" w:lineRule="auto"/>
            <w:textAlignment w:val="auto"/>
            <w:sectPr>
              <w:footerReference r:id="rId6" w:type="first"/>
              <w:headerReference r:id="rId5" w:type="default"/>
              <w:pgSz w:w="11906" w:h="16838"/>
              <w:pgMar w:top="1440" w:right="1080" w:bottom="1440" w:left="1080" w:header="851" w:footer="992" w:gutter="0"/>
              <w:pgNumType w:start="0"/>
              <w:cols w:space="425" w:num="1"/>
              <w:docGrid w:type="lines" w:linePitch="381" w:charSpace="0"/>
            </w:sectPr>
          </w:pPr>
          <w:r>
            <w:rPr>
              <w:rFonts w:asciiTheme="minorEastAsia" w:hAnsiTheme="minorEastAsia"/>
              <w:b/>
              <w:bCs/>
              <w:sz w:val="40"/>
              <w:szCs w:val="32"/>
              <w:lang w:val="zh-CN"/>
            </w:rPr>
            <w:fldChar w:fldCharType="end"/>
          </w:r>
          <w:bookmarkStart w:id="0" w:name="_GoBack"/>
          <w:bookmarkEnd w:id="0"/>
        </w:p>
      </w:sdtContent>
    </w:sdt>
    <w:p w14:paraId="5F00585E">
      <w:pPr>
        <w:pStyle w:val="3"/>
      </w:pPr>
      <w:r>
        <w:rPr>
          <w:rFonts w:ascii="黑体" w:hAnsi="黑体" w:eastAsia="黑体"/>
        </w:rPr>
        <w:t>1 总体设计</w:t>
      </w:r>
    </w:p>
    <w:p w14:paraId="7F56A341">
      <w:pPr>
        <w:pStyle w:val="4"/>
      </w:pPr>
      <w:r>
        <w:rPr>
          <w:rFonts w:ascii="黑体" w:hAnsi="黑体" w:eastAsia="黑体"/>
        </w:rPr>
        <w:t>1.1 需求规定</w:t>
      </w:r>
    </w:p>
    <w:p w14:paraId="16244CBC">
      <w:pPr>
        <w:spacing w:line="360" w:lineRule="auto"/>
        <w:ind w:firstLine="420"/>
      </w:pPr>
      <w:r>
        <w:rPr>
          <w:rFonts w:ascii="宋体" w:hAnsi="宋体" w:eastAsia="宋体"/>
          <w:sz w:val="24"/>
        </w:rPr>
        <w:t>Prometheus 技能时间银行是一个以"时间币"为核心的技能互助平台。用户通过提供技能服务赚取时间币，再用时间币消费他人技能。平台核心功能包括：用户注册登录、技能广场浏览与搜索、技能发布与审核、需求悬赏发布与接单、订单交易与时间币流转、双盲评价机制、申诉处理、私信沟通、公告管理以及独立的管理员后台。</w:t>
      </w:r>
    </w:p>
    <w:p w14:paraId="14370DC8">
      <w:pPr>
        <w:spacing w:line="360" w:lineRule="auto"/>
        <w:ind w:firstLine="420"/>
      </w:pPr>
      <w:r>
        <w:rPr>
          <w:rFonts w:ascii="宋体" w:hAnsi="宋体" w:eastAsia="宋体"/>
          <w:sz w:val="24"/>
        </w:rPr>
        <w:t>本阶段目的在于明确系统的数据结构和软件结构，此外总体设计还将给出内部软件和外部系统部件之间的接口定义，各个软件模块的功能说明，数据结构的细节以及具体的装配要求。系统开发的整体任务是实现技能交易的系统化、规范化和自动化，构建一个公平、透明、高效的技能交换社区。具体功能需求如下：</w:t>
      </w:r>
    </w:p>
    <w:p w14:paraId="65442591">
      <w:pPr>
        <w:spacing w:line="360" w:lineRule="auto"/>
        <w:ind w:firstLine="420"/>
      </w:pPr>
      <w:r>
        <w:rPr>
          <w:rFonts w:ascii="宋体" w:hAnsi="宋体" w:eastAsia="宋体"/>
          <w:sz w:val="24"/>
        </w:rPr>
        <w:t>（1）用户模块：支持用户注册（赠送100时间币新人礼包）、JWT登录认证、个人信息管理、用户关注、文件上传。角色分为普通用户（USER）和管理员（ADMIN）。</w:t>
      </w:r>
    </w:p>
    <w:p w14:paraId="4F417A38">
      <w:pPr>
        <w:spacing w:line="360" w:lineRule="auto"/>
        <w:ind w:firstLine="420"/>
      </w:pPr>
      <w:r>
        <w:rPr>
          <w:rFonts w:ascii="宋体" w:hAnsi="宋体" w:eastAsia="宋体"/>
          <w:sz w:val="24"/>
        </w:rPr>
        <w:t>（2）技能货架模块：用户可发布技能（标题、描述、价格、分类、封面图），经管理员审核通过后上架展示。技能广场支持分类筛选、关键词搜索、多维度排序（最新/最热/价格），并展示发布者信息。</w:t>
      </w:r>
    </w:p>
    <w:p w14:paraId="5BA4DB5F">
      <w:pPr>
        <w:spacing w:line="360" w:lineRule="auto"/>
        <w:ind w:firstLine="420"/>
      </w:pPr>
      <w:r>
        <w:rPr>
          <w:rFonts w:ascii="宋体" w:hAnsi="宋体" w:eastAsia="宋体"/>
          <w:sz w:val="24"/>
        </w:rPr>
        <w:t>（3）需求悬赏模块：用户可以发布悬赏任务并设置报酬时间币，其他用户可申请接单，发布者选择接单人并确认完成。</w:t>
      </w:r>
    </w:p>
    <w:p w14:paraId="789ED814">
      <w:pPr>
        <w:spacing w:line="360" w:lineRule="auto"/>
        <w:ind w:firstLine="420"/>
      </w:pPr>
      <w:r>
        <w:rPr>
          <w:rFonts w:ascii="宋体" w:hAnsi="宋体" w:eastAsia="宋体"/>
          <w:sz w:val="24"/>
        </w:rPr>
        <w:t>（4）订单交易模块：买方下单后冻结时间币，卖方确认开始服务，双方确认完成后解冻并转账给卖方。支持订单内HTTP聊天。订单状态包括：待确认、进行中、待确认完成、已完成、已取消。</w:t>
      </w:r>
    </w:p>
    <w:p w14:paraId="33049725">
      <w:pPr>
        <w:spacing w:line="360" w:lineRule="auto"/>
        <w:ind w:firstLine="420"/>
      </w:pPr>
      <w:r>
        <w:rPr>
          <w:rFonts w:ascii="宋体" w:hAnsi="宋体" w:eastAsia="宋体"/>
          <w:sz w:val="24"/>
        </w:rPr>
        <w:t>（5）钱包与评价模块：用户可查看时间币余额和交易流水。交易完成后双方进行双盲评价（四个维度：按时、沟通、专业、态度），双方评价完毕或7天后自动解盲。用户信誉以雷达图展示。</w:t>
      </w:r>
    </w:p>
    <w:p w14:paraId="564009E3">
      <w:pPr>
        <w:spacing w:line="360" w:lineRule="auto"/>
        <w:ind w:firstLine="420"/>
      </w:pPr>
      <w:r>
        <w:rPr>
          <w:rFonts w:ascii="宋体" w:hAnsi="宋体" w:eastAsia="宋体"/>
          <w:sz w:val="24"/>
        </w:rPr>
        <w:t>（6）管理员后台：独立的SPA应用（端口5174），支持用户管理（启用/禁用）、技能审核（通过/拒绝）、申诉处理、公告发布与管理。</w:t>
      </w:r>
    </w:p>
    <w:p w14:paraId="4488F8FB">
      <w:pPr>
        <w:spacing w:line="360" w:lineRule="auto"/>
        <w:ind w:firstLine="420"/>
      </w:pPr>
      <w:r>
        <w:rPr>
          <w:rFonts w:ascii="宋体" w:hAnsi="宋体" w:eastAsia="宋体"/>
          <w:sz w:val="24"/>
        </w:rPr>
        <w:t>（7）辅助功能：用户间私信（一对一消息）、通知推送、公告展示。</w:t>
      </w:r>
    </w:p>
    <w:p w14:paraId="44F3CEF3">
      <w:pPr>
        <w:pStyle w:val="4"/>
      </w:pPr>
      <w:r>
        <w:rPr>
          <w:rFonts w:ascii="黑体" w:hAnsi="黑体" w:eastAsia="黑体"/>
        </w:rPr>
        <w:t>1.2 基本设计概念和处理流程</w:t>
      </w:r>
    </w:p>
    <w:p w14:paraId="1D7B42E2">
      <w:pPr>
        <w:spacing w:line="360" w:lineRule="auto"/>
        <w:ind w:firstLine="420"/>
      </w:pPr>
      <w:r>
        <w:rPr>
          <w:rFonts w:ascii="宋体" w:hAnsi="宋体" w:eastAsia="宋体"/>
          <w:sz w:val="24"/>
        </w:rPr>
        <w:t>概要说明书的目的在于明确系统的数据结构和软件结构，设计外部软件和内部软件的接口，说明各个软件模块的功能说明，数据结构的细节等。</w:t>
      </w:r>
    </w:p>
    <w:p w14:paraId="31CCFADC">
      <w:pPr>
        <w:spacing w:line="360" w:lineRule="auto"/>
        <w:ind w:firstLine="420"/>
      </w:pPr>
      <w:r>
        <w:rPr>
          <w:rFonts w:ascii="宋体" w:hAnsi="宋体" w:eastAsia="宋体"/>
          <w:sz w:val="24"/>
        </w:rPr>
        <w:t>本系统采用前后端分离的分层架构设计。后端基于Spring Boot 3.2构建，采用Maven多模块聚合工程组织代码（7个子模块），前端使用Vue 3 + Element Plus构建用户端和管理后台两个独立的SPA应用。</w:t>
      </w:r>
    </w:p>
    <w:p w14:paraId="30F1E7E6">
      <w:pPr>
        <w:spacing w:line="360" w:lineRule="auto"/>
        <w:ind w:firstLine="420"/>
      </w:pPr>
      <w:r>
        <w:rPr>
          <w:rFonts w:ascii="宋体" w:hAnsi="宋体" w:eastAsia="宋体"/>
          <w:sz w:val="24"/>
        </w:rPr>
        <w:t>系统核心业务流程如下：</w:t>
      </w:r>
    </w:p>
    <w:p w14:paraId="4E808457">
      <w:pPr>
        <w:spacing w:line="360" w:lineRule="auto"/>
        <w:ind w:left="420"/>
      </w:pPr>
      <w:r>
        <w:rPr>
          <w:rFonts w:ascii="宋体" w:hAnsi="宋体" w:eastAsia="宋体"/>
          <w:sz w:val="24"/>
        </w:rPr>
        <w:t>（1）用户注册 → 系统赠送100时间币新人礼包 → 用户可发布技能或浏览技能广场。</w:t>
      </w:r>
    </w:p>
    <w:p w14:paraId="3E38E8E0">
      <w:pPr>
        <w:spacing w:line="360" w:lineRule="auto"/>
        <w:ind w:left="420"/>
      </w:pPr>
      <w:r>
        <w:rPr>
          <w:rFonts w:ascii="宋体" w:hAnsi="宋体" w:eastAsia="宋体"/>
          <w:sz w:val="24"/>
        </w:rPr>
        <w:t>（2）技能发布 → 状态设为"待审核" → 管理员审核通过后上架 → 其他用户可浏览和下单。</w:t>
      </w:r>
    </w:p>
    <w:p w14:paraId="4B4643BE">
      <w:pPr>
        <w:spacing w:line="360" w:lineRule="auto"/>
        <w:ind w:left="420"/>
      </w:pPr>
      <w:r>
        <w:rPr>
          <w:rFonts w:ascii="宋体" w:hAnsi="宋体" w:eastAsia="宋体"/>
          <w:sz w:val="24"/>
        </w:rPr>
        <w:t>（3）买方下单 → 冻结买方对应金额的时间币 → 卖方确认开始服务 → 服务完成后双方确认 → 解冻并转账给卖方。</w:t>
      </w:r>
    </w:p>
    <w:p w14:paraId="714A6EFB">
      <w:pPr>
        <w:spacing w:line="360" w:lineRule="auto"/>
        <w:ind w:left="420"/>
      </w:pPr>
      <w:r>
        <w:rPr>
          <w:rFonts w:ascii="宋体" w:hAnsi="宋体" w:eastAsia="宋体"/>
          <w:sz w:val="24"/>
        </w:rPr>
        <w:t>（4）交易完成后 → 双方进入双盲评价阶段 → 双方评价完毕或7天后评价可见 → 更新用户信誉雷达数据。</w:t>
      </w:r>
    </w:p>
    <w:p w14:paraId="51D2B7F8">
      <w:pPr>
        <w:spacing w:line="360" w:lineRule="auto"/>
        <w:ind w:left="420"/>
      </w:pPr>
      <w:r>
        <w:rPr>
          <w:rFonts w:ascii="宋体" w:hAnsi="宋体" w:eastAsia="宋体"/>
          <w:sz w:val="24"/>
        </w:rPr>
        <w:t>（5）如遇纠纷 → 任一方可提交申诉 → 管理员介入处理。</w:t>
      </w:r>
    </w:p>
    <w:p w14:paraId="139E6430">
      <w:pPr>
        <w:spacing w:line="360" w:lineRule="auto"/>
        <w:ind w:firstLine="420"/>
      </w:pPr>
      <w:r>
        <w:rPr>
          <w:rFonts w:ascii="宋体" w:hAnsi="宋体" w:eastAsia="宋体"/>
          <w:sz w:val="24"/>
        </w:rPr>
        <w:t>系统的总体处理流程如图1-1所示：</w:t>
      </w:r>
    </w:p>
    <w:p w14:paraId="48FCC8E2">
      <w:pPr>
        <w:jc w:val="center"/>
      </w:pPr>
      <w:r>
        <w:drawing>
          <wp:inline distT="0" distB="0" distL="114300" distR="114300">
            <wp:extent cx="5029200" cy="24892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029200" cy="2489200"/>
                    </a:xfrm>
                    <a:prstGeom prst="rect">
                      <a:avLst/>
                    </a:prstGeom>
                  </pic:spPr>
                </pic:pic>
              </a:graphicData>
            </a:graphic>
          </wp:inline>
        </w:drawing>
      </w:r>
    </w:p>
    <w:p w14:paraId="2741002F">
      <w:pPr>
        <w:jc w:val="center"/>
      </w:pPr>
      <w:r>
        <w:rPr>
          <w:rFonts w:ascii="宋体" w:hAnsi="宋体" w:eastAsia="宋体"/>
          <w:sz w:val="20"/>
        </w:rPr>
        <w:t>图1-1 系统总体处理流程图</w:t>
      </w:r>
    </w:p>
    <w:p w14:paraId="11F5789D">
      <w:pPr>
        <w:pStyle w:val="4"/>
      </w:pPr>
      <w:r>
        <w:rPr>
          <w:rFonts w:ascii="黑体" w:hAnsi="黑体" w:eastAsia="黑体"/>
        </w:rPr>
        <w:t>1.3 系统体系结构</w:t>
      </w:r>
    </w:p>
    <w:p w14:paraId="6E0ED1D1">
      <w:pPr>
        <w:pStyle w:val="5"/>
      </w:pPr>
      <w:r>
        <w:rPr>
          <w:rFonts w:ascii="黑体" w:hAnsi="黑体" w:eastAsia="黑体"/>
        </w:rPr>
        <w:t>1.3.1 系统组件结构</w:t>
      </w:r>
    </w:p>
    <w:p w14:paraId="22D067F3">
      <w:pPr>
        <w:spacing w:line="360" w:lineRule="auto"/>
        <w:ind w:firstLine="420"/>
      </w:pPr>
      <w:r>
        <w:rPr>
          <w:rFonts w:ascii="宋体" w:hAnsi="宋体" w:eastAsia="宋体"/>
          <w:sz w:val="24"/>
        </w:rPr>
        <w:t>系统采用经典的四层架构：表现层（Vue 3 SPA）、控制层（Spring MVC Controller）、业务逻辑层（Service）、数据访问层（MyBatis-Plus Mapper）。各层职责明确，上层依赖下层，下层不感知上层。</w:t>
      </w:r>
    </w:p>
    <w:p w14:paraId="589F841D">
      <w:pPr>
        <w:jc w:val="center"/>
      </w:pPr>
      <w:r>
        <w:drawing>
          <wp:inline distT="0" distB="0" distL="114300" distR="114300">
            <wp:extent cx="5029200" cy="299720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029200" cy="2997200"/>
                    </a:xfrm>
                    <a:prstGeom prst="rect">
                      <a:avLst/>
                    </a:prstGeom>
                  </pic:spPr>
                </pic:pic>
              </a:graphicData>
            </a:graphic>
          </wp:inline>
        </w:drawing>
      </w:r>
    </w:p>
    <w:p w14:paraId="1DDC3D0A">
      <w:pPr>
        <w:jc w:val="center"/>
      </w:pPr>
      <w:r>
        <w:rPr>
          <w:rFonts w:ascii="宋体" w:hAnsi="宋体" w:eastAsia="宋体"/>
          <w:sz w:val="20"/>
        </w:rPr>
        <w:t>图1-2 系统分层架构图</w:t>
      </w:r>
    </w:p>
    <w:p w14:paraId="5E2520B5">
      <w:pPr>
        <w:spacing w:line="360" w:lineRule="auto"/>
        <w:ind w:firstLine="420"/>
      </w:pPr>
      <w:r>
        <w:rPr>
          <w:rFonts w:ascii="宋体" w:hAnsi="宋体" w:eastAsia="宋体"/>
          <w:sz w:val="24"/>
        </w:rPr>
        <w:t>后端采用Maven多模块聚合工程，共7个子模块。各模块职责如下表所示：</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5"/>
        <w:gridCol w:w="2196"/>
        <w:gridCol w:w="4995"/>
      </w:tblGrid>
      <w:tr w14:paraId="4A775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9E2F3"/>
          </w:tcPr>
          <w:p w14:paraId="6CA6C9F6">
            <w:pPr>
              <w:spacing w:after="0" w:line="240" w:lineRule="auto"/>
              <w:jc w:val="center"/>
            </w:pPr>
            <w:r>
              <w:rPr>
                <w:rFonts w:ascii="宋体" w:hAnsi="宋体" w:eastAsia="宋体"/>
                <w:b/>
                <w:sz w:val="18"/>
              </w:rPr>
              <w:t>模块名称</w:t>
            </w:r>
          </w:p>
        </w:tc>
        <w:tc>
          <w:tcPr>
            <w:tcW w:w="1984" w:type="dxa"/>
            <w:shd w:val="clear" w:color="auto" w:fill="D9E2F3"/>
          </w:tcPr>
          <w:p w14:paraId="35727CFC">
            <w:pPr>
              <w:spacing w:after="0" w:line="240" w:lineRule="auto"/>
              <w:jc w:val="center"/>
            </w:pPr>
            <w:r>
              <w:rPr>
                <w:rFonts w:ascii="宋体" w:hAnsi="宋体" w:eastAsia="宋体"/>
                <w:b/>
                <w:sz w:val="18"/>
              </w:rPr>
              <w:t>包路径</w:t>
            </w:r>
          </w:p>
        </w:tc>
        <w:tc>
          <w:tcPr>
            <w:tcW w:w="5669" w:type="dxa"/>
            <w:shd w:val="clear" w:color="auto" w:fill="D9E2F3"/>
          </w:tcPr>
          <w:p w14:paraId="2D898201">
            <w:pPr>
              <w:spacing w:after="0" w:line="240" w:lineRule="auto"/>
              <w:jc w:val="center"/>
            </w:pPr>
            <w:r>
              <w:rPr>
                <w:rFonts w:ascii="宋体" w:hAnsi="宋体" w:eastAsia="宋体"/>
                <w:b/>
                <w:sz w:val="18"/>
              </w:rPr>
              <w:t>职责说明</w:t>
            </w:r>
          </w:p>
        </w:tc>
      </w:tr>
      <w:tr w14:paraId="49761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5FAAD62">
            <w:pPr>
              <w:spacing w:after="0" w:line="240" w:lineRule="auto"/>
              <w:jc w:val="left"/>
            </w:pPr>
            <w:r>
              <w:rPr>
                <w:rFonts w:ascii="宋体" w:hAnsi="宋体" w:eastAsia="宋体"/>
                <w:sz w:val="18"/>
              </w:rPr>
              <w:t>skill-common</w:t>
            </w:r>
          </w:p>
        </w:tc>
        <w:tc>
          <w:tcPr>
            <w:tcW w:w="1984" w:type="dxa"/>
          </w:tcPr>
          <w:p w14:paraId="2A8A658E">
            <w:pPr>
              <w:spacing w:after="0" w:line="240" w:lineRule="auto"/>
              <w:jc w:val="center"/>
            </w:pPr>
            <w:r>
              <w:rPr>
                <w:rFonts w:ascii="宋体" w:hAnsi="宋体" w:eastAsia="宋体"/>
                <w:sz w:val="18"/>
              </w:rPr>
              <w:t>com.prometheus.common</w:t>
            </w:r>
          </w:p>
        </w:tc>
        <w:tc>
          <w:tcPr>
            <w:tcW w:w="5669" w:type="dxa"/>
          </w:tcPr>
          <w:p w14:paraId="59E560F1">
            <w:pPr>
              <w:spacing w:after="0" w:line="240" w:lineRule="auto"/>
              <w:jc w:val="center"/>
            </w:pPr>
            <w:r>
              <w:rPr>
                <w:rFonts w:ascii="宋体" w:hAnsi="宋体" w:eastAsia="宋体"/>
                <w:sz w:val="18"/>
              </w:rPr>
              <w:t>公共模块：统一响应体(Result)、全局异常处理、JWT工具、BaseEntity基类、@RequireAuth认证注解、Jackson日期格式化配置</w:t>
            </w:r>
          </w:p>
        </w:tc>
      </w:tr>
      <w:tr w14:paraId="2571C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B3FB8E7">
            <w:pPr>
              <w:spacing w:after="0" w:line="240" w:lineRule="auto"/>
              <w:jc w:val="left"/>
            </w:pPr>
            <w:r>
              <w:rPr>
                <w:rFonts w:ascii="宋体" w:hAnsi="宋体" w:eastAsia="宋体"/>
                <w:sz w:val="18"/>
              </w:rPr>
              <w:t>skill-gateway</w:t>
            </w:r>
          </w:p>
        </w:tc>
        <w:tc>
          <w:tcPr>
            <w:tcW w:w="1984" w:type="dxa"/>
          </w:tcPr>
          <w:p w14:paraId="5D95CAB7">
            <w:pPr>
              <w:spacing w:after="0" w:line="240" w:lineRule="auto"/>
              <w:jc w:val="center"/>
            </w:pPr>
            <w:r>
              <w:rPr>
                <w:rFonts w:ascii="宋体" w:hAnsi="宋体" w:eastAsia="宋体"/>
                <w:sz w:val="18"/>
              </w:rPr>
              <w:t>com.prometheus.gateway</w:t>
            </w:r>
          </w:p>
        </w:tc>
        <w:tc>
          <w:tcPr>
            <w:tcW w:w="5669" w:type="dxa"/>
          </w:tcPr>
          <w:p w14:paraId="78998AF4">
            <w:pPr>
              <w:spacing w:after="0" w:line="240" w:lineRule="auto"/>
              <w:jc w:val="center"/>
            </w:pPr>
            <w:r>
              <w:rPr>
                <w:rFonts w:ascii="宋体" w:hAnsi="宋体" w:eastAsia="宋体"/>
                <w:sz w:val="18"/>
              </w:rPr>
              <w:t>聚合启动模块（非Spring Cloud Gateway）：Spring Boot主类、CORS跨域配置、统一拦截器注册、@ComponentScan扫描所有模块Bean</w:t>
            </w:r>
          </w:p>
        </w:tc>
      </w:tr>
      <w:tr w14:paraId="78C37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BA0CF55">
            <w:pPr>
              <w:spacing w:after="0" w:line="240" w:lineRule="auto"/>
              <w:jc w:val="left"/>
            </w:pPr>
            <w:r>
              <w:rPr>
                <w:rFonts w:ascii="宋体" w:hAnsi="宋体" w:eastAsia="宋体"/>
                <w:sz w:val="18"/>
              </w:rPr>
              <w:t>skill-user-service</w:t>
            </w:r>
          </w:p>
        </w:tc>
        <w:tc>
          <w:tcPr>
            <w:tcW w:w="1984" w:type="dxa"/>
          </w:tcPr>
          <w:p w14:paraId="23345816">
            <w:pPr>
              <w:spacing w:after="0" w:line="240" w:lineRule="auto"/>
              <w:jc w:val="center"/>
            </w:pPr>
            <w:r>
              <w:rPr>
                <w:rFonts w:ascii="宋体" w:hAnsi="宋体" w:eastAsia="宋体"/>
                <w:sz w:val="18"/>
              </w:rPr>
              <w:t>com.prometheus.user</w:t>
            </w:r>
          </w:p>
        </w:tc>
        <w:tc>
          <w:tcPr>
            <w:tcW w:w="5669" w:type="dxa"/>
          </w:tcPr>
          <w:p w14:paraId="16803CB7">
            <w:pPr>
              <w:spacing w:after="0" w:line="240" w:lineRule="auto"/>
              <w:jc w:val="center"/>
            </w:pPr>
            <w:r>
              <w:rPr>
                <w:rFonts w:ascii="宋体" w:hAnsi="宋体" w:eastAsia="宋体"/>
                <w:sz w:val="18"/>
              </w:rPr>
              <w:t>用户服务：注册/登录、个人信息管理、用户关注关系、文件上传（头像）</w:t>
            </w:r>
          </w:p>
        </w:tc>
      </w:tr>
      <w:tr w14:paraId="158EA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52F2014">
            <w:pPr>
              <w:spacing w:after="0" w:line="240" w:lineRule="auto"/>
              <w:jc w:val="left"/>
            </w:pPr>
            <w:r>
              <w:rPr>
                <w:rFonts w:ascii="宋体" w:hAnsi="宋体" w:eastAsia="宋体"/>
                <w:sz w:val="18"/>
              </w:rPr>
              <w:t>skill-skill-service</w:t>
            </w:r>
          </w:p>
        </w:tc>
        <w:tc>
          <w:tcPr>
            <w:tcW w:w="1984" w:type="dxa"/>
          </w:tcPr>
          <w:p w14:paraId="0599F0B0">
            <w:pPr>
              <w:spacing w:after="0" w:line="240" w:lineRule="auto"/>
              <w:jc w:val="center"/>
            </w:pPr>
            <w:r>
              <w:rPr>
                <w:rFonts w:ascii="宋体" w:hAnsi="宋体" w:eastAsia="宋体"/>
                <w:sz w:val="18"/>
              </w:rPr>
              <w:t>com.prometheus.skill</w:t>
            </w:r>
          </w:p>
        </w:tc>
        <w:tc>
          <w:tcPr>
            <w:tcW w:w="5669" w:type="dxa"/>
          </w:tcPr>
          <w:p w14:paraId="14609908">
            <w:pPr>
              <w:spacing w:after="0" w:line="240" w:lineRule="auto"/>
              <w:jc w:val="center"/>
            </w:pPr>
            <w:r>
              <w:rPr>
                <w:rFonts w:ascii="宋体" w:hAnsi="宋体" w:eastAsia="宋体"/>
                <w:sz w:val="18"/>
              </w:rPr>
              <w:t>技能服务：技能广场（分页+搜索+排序）、技能发布/编辑/下架、技能分类管理、需求悬赏发布/申请/处理</w:t>
            </w:r>
          </w:p>
        </w:tc>
      </w:tr>
      <w:tr w14:paraId="265CA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65A4842">
            <w:pPr>
              <w:spacing w:after="0" w:line="240" w:lineRule="auto"/>
              <w:jc w:val="left"/>
            </w:pPr>
            <w:r>
              <w:rPr>
                <w:rFonts w:ascii="宋体" w:hAnsi="宋体" w:eastAsia="宋体"/>
                <w:sz w:val="18"/>
              </w:rPr>
              <w:t>skill-order-service</w:t>
            </w:r>
          </w:p>
        </w:tc>
        <w:tc>
          <w:tcPr>
            <w:tcW w:w="1984" w:type="dxa"/>
          </w:tcPr>
          <w:p w14:paraId="6A54203C">
            <w:pPr>
              <w:spacing w:after="0" w:line="240" w:lineRule="auto"/>
              <w:jc w:val="center"/>
            </w:pPr>
            <w:r>
              <w:rPr>
                <w:rFonts w:ascii="宋体" w:hAnsi="宋体" w:eastAsia="宋体"/>
                <w:sz w:val="18"/>
              </w:rPr>
              <w:t>com.prometheus.order</w:t>
            </w:r>
          </w:p>
        </w:tc>
        <w:tc>
          <w:tcPr>
            <w:tcW w:w="5669" w:type="dxa"/>
          </w:tcPr>
          <w:p w14:paraId="76CC5353">
            <w:pPr>
              <w:spacing w:after="0" w:line="240" w:lineRule="auto"/>
              <w:jc w:val="center"/>
            </w:pPr>
            <w:r>
              <w:rPr>
                <w:rFonts w:ascii="宋体" w:hAnsi="宋体" w:eastAsia="宋体"/>
                <w:sz w:val="18"/>
              </w:rPr>
              <w:t>订单服务：订单创建、状态流转（待确认→进行中→待确认完成→已完成/已取消）、订单聊天（HTTP）、时间币冻结/解冻</w:t>
            </w:r>
          </w:p>
        </w:tc>
      </w:tr>
      <w:tr w14:paraId="6ECEB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BE37710">
            <w:pPr>
              <w:spacing w:after="0" w:line="240" w:lineRule="auto"/>
              <w:jc w:val="left"/>
            </w:pPr>
            <w:r>
              <w:rPr>
                <w:rFonts w:ascii="宋体" w:hAnsi="宋体" w:eastAsia="宋体"/>
                <w:sz w:val="18"/>
              </w:rPr>
              <w:t>skill-wallet-service</w:t>
            </w:r>
          </w:p>
        </w:tc>
        <w:tc>
          <w:tcPr>
            <w:tcW w:w="1984" w:type="dxa"/>
          </w:tcPr>
          <w:p w14:paraId="2230690D">
            <w:pPr>
              <w:spacing w:after="0" w:line="240" w:lineRule="auto"/>
              <w:jc w:val="center"/>
            </w:pPr>
            <w:r>
              <w:rPr>
                <w:rFonts w:ascii="宋体" w:hAnsi="宋体" w:eastAsia="宋体"/>
                <w:sz w:val="18"/>
              </w:rPr>
              <w:t>com.prometheus.wallet</w:t>
            </w:r>
          </w:p>
        </w:tc>
        <w:tc>
          <w:tcPr>
            <w:tcW w:w="5669" w:type="dxa"/>
          </w:tcPr>
          <w:p w14:paraId="20373C68">
            <w:pPr>
              <w:spacing w:after="0" w:line="240" w:lineRule="auto"/>
              <w:jc w:val="center"/>
            </w:pPr>
            <w:r>
              <w:rPr>
                <w:rFonts w:ascii="宋体" w:hAnsi="宋体" w:eastAsia="宋体"/>
                <w:sz w:val="18"/>
              </w:rPr>
              <w:t>钱包服务：余额查询、时间币流水查询、双盲评价CRUD、申诉提交与处理、公告管理</w:t>
            </w:r>
          </w:p>
        </w:tc>
      </w:tr>
      <w:tr w14:paraId="6AD63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4B98302">
            <w:pPr>
              <w:spacing w:after="0" w:line="240" w:lineRule="auto"/>
              <w:jc w:val="left"/>
            </w:pPr>
            <w:r>
              <w:rPr>
                <w:rFonts w:ascii="宋体" w:hAnsi="宋体" w:eastAsia="宋体"/>
                <w:sz w:val="18"/>
              </w:rPr>
              <w:t>skill-admin-service</w:t>
            </w:r>
          </w:p>
        </w:tc>
        <w:tc>
          <w:tcPr>
            <w:tcW w:w="1984" w:type="dxa"/>
          </w:tcPr>
          <w:p w14:paraId="20AFC24B">
            <w:pPr>
              <w:spacing w:after="0" w:line="240" w:lineRule="auto"/>
              <w:jc w:val="center"/>
            </w:pPr>
            <w:r>
              <w:rPr>
                <w:rFonts w:ascii="宋体" w:hAnsi="宋体" w:eastAsia="宋体"/>
                <w:sz w:val="18"/>
              </w:rPr>
              <w:t>com.prometheus.admin</w:t>
            </w:r>
          </w:p>
        </w:tc>
        <w:tc>
          <w:tcPr>
            <w:tcW w:w="5669" w:type="dxa"/>
          </w:tcPr>
          <w:p w14:paraId="7EDE4C45">
            <w:pPr>
              <w:spacing w:after="0" w:line="240" w:lineRule="auto"/>
              <w:jc w:val="center"/>
            </w:pPr>
            <w:r>
              <w:rPr>
                <w:rFonts w:ascii="宋体" w:hAnsi="宋体" w:eastAsia="宋体"/>
                <w:sz w:val="18"/>
              </w:rPr>
              <w:t>管理员服务：用户管理（启用/禁用）、技能审核（通过/拒绝）、申诉处理、公告发布/编辑/删除</w:t>
            </w:r>
          </w:p>
        </w:tc>
      </w:tr>
    </w:tbl>
    <w:p w14:paraId="37061C9F"/>
    <w:p w14:paraId="3C7BDBCB">
      <w:pPr>
        <w:pStyle w:val="5"/>
      </w:pPr>
      <w:r>
        <w:rPr>
          <w:rFonts w:ascii="黑体" w:hAnsi="黑体" w:eastAsia="黑体"/>
        </w:rPr>
        <w:t>1.3.2 模块依赖关系</w:t>
      </w:r>
    </w:p>
    <w:p w14:paraId="08915A24">
      <w:pPr>
        <w:spacing w:line="360" w:lineRule="auto"/>
        <w:ind w:firstLine="420"/>
      </w:pPr>
      <w:r>
        <w:rPr>
          <w:rFonts w:ascii="宋体" w:hAnsi="宋体" w:eastAsia="宋体"/>
          <w:sz w:val="24"/>
        </w:rPr>
        <w:t>所有业务模块（user/skill/order/wallet/admin）均依赖skill-common模块，获取统一响应体、JWT工具、异常处理等公共能力。skill-gateway模块依赖所有6个业务模块，作为聚合入口。模块间通过Maven依赖直接引用Service接口（非RPC/微服务调用），均为同进程内Spring Bean方法调用。</w:t>
      </w:r>
    </w:p>
    <w:p w14:paraId="0A28C43D">
      <w:pPr>
        <w:pStyle w:val="4"/>
      </w:pPr>
      <w:r>
        <w:rPr>
          <w:rFonts w:ascii="黑体" w:hAnsi="黑体" w:eastAsia="黑体"/>
        </w:rPr>
        <w:t>1.4 尚未解决的问题</w:t>
      </w:r>
    </w:p>
    <w:p w14:paraId="7777BE45">
      <w:pPr>
        <w:spacing w:line="360" w:lineRule="auto"/>
        <w:ind w:firstLine="420"/>
      </w:pPr>
      <w:r>
        <w:rPr>
          <w:rFonts w:ascii="宋体" w:hAnsi="宋体" w:eastAsia="宋体"/>
          <w:sz w:val="24"/>
        </w:rPr>
        <w:t>以下功能当前版本尚未实现，列为后续迭代计划：</w:t>
      </w:r>
    </w:p>
    <w:p w14:paraId="47188392">
      <w:pPr>
        <w:spacing w:line="360" w:lineRule="auto"/>
        <w:ind w:left="420"/>
      </w:pPr>
      <w:r>
        <w:rPr>
          <w:rFonts w:ascii="宋体" w:hAnsi="宋体" w:eastAsia="宋体"/>
          <w:sz w:val="24"/>
        </w:rPr>
        <w:t>（1）订单聊天的WebSocket实时推送。当前实现为HTTP轮询方式，后续考虑升级为STOMP over WebSocket，以实现真正的实时双向通信。</w:t>
      </w:r>
    </w:p>
    <w:p w14:paraId="263CE713">
      <w:pPr>
        <w:spacing w:line="360" w:lineRule="auto"/>
        <w:ind w:left="420"/>
      </w:pPr>
      <w:r>
        <w:rPr>
          <w:rFonts w:ascii="宋体" w:hAnsi="宋体" w:eastAsia="宋体"/>
          <w:sz w:val="24"/>
        </w:rPr>
        <w:t>（2）手机短信/邮箱验证码验证。当前注册仅需用户名和密码，缺少手机号/邮箱的验证环节，存在一定的安全隐患。</w:t>
      </w:r>
    </w:p>
    <w:p w14:paraId="754D3D09">
      <w:pPr>
        <w:spacing w:line="360" w:lineRule="auto"/>
        <w:ind w:left="420"/>
      </w:pPr>
      <w:r>
        <w:rPr>
          <w:rFonts w:ascii="宋体" w:hAnsi="宋体" w:eastAsia="宋体"/>
          <w:sz w:val="24"/>
        </w:rPr>
        <w:t>（3）通知消息的实时推送。通知已持久化到数据库，但前端需手动刷新获取，尚未实现WebSocket或SSE的实时推送。</w:t>
      </w:r>
    </w:p>
    <w:p w14:paraId="4AD0A322">
      <w:pPr>
        <w:spacing w:line="360" w:lineRule="auto"/>
        <w:ind w:left="420"/>
      </w:pPr>
      <w:r>
        <w:rPr>
          <w:rFonts w:ascii="宋体" w:hAnsi="宋体" w:eastAsia="宋体"/>
          <w:sz w:val="24"/>
        </w:rPr>
        <w:t>（4）Docker/Kubernetes容器化部署。当前为java -jar直接部署运行，尚未编写Dockerfile和Kubernetes编排文件，不便于生产环境的自动化部署和扩缩容。</w:t>
      </w:r>
    </w:p>
    <w:p w14:paraId="56C887AE">
      <w:pPr>
        <w:spacing w:line="360" w:lineRule="auto"/>
        <w:ind w:left="420"/>
      </w:pPr>
      <w:r>
        <w:rPr>
          <w:rFonts w:ascii="宋体" w:hAnsi="宋体" w:eastAsia="宋体"/>
          <w:sz w:val="24"/>
        </w:rPr>
        <w:t>（5）全文检索功能优化。技能搜索当前使用MySQL LIKE模糊查询及FULLTEXT全文索引，数据量增大时搜索性能会下降，需引入Elasticsearch等专用搜索引擎。</w:t>
      </w:r>
    </w:p>
    <w:p w14:paraId="0F9AFFD4">
      <w:pPr>
        <w:spacing w:line="360" w:lineRule="auto"/>
        <w:ind w:left="420"/>
      </w:pPr>
      <w:r>
        <w:rPr>
          <w:rFonts w:ascii="宋体" w:hAnsi="宋体" w:eastAsia="宋体"/>
          <w:sz w:val="24"/>
        </w:rPr>
        <w:t>（6）真实支付渠道的对接。当前时间币为平台内部虚拟货币，新用户注册赠送100币作为启动资金，未对接微信/支付宝等真实支付渠道进行充值。</w:t>
      </w:r>
    </w:p>
    <w:p w14:paraId="5C7F3212">
      <w:r>
        <w:br w:type="page"/>
      </w:r>
    </w:p>
    <w:p w14:paraId="11D60AD0">
      <w:pPr>
        <w:pStyle w:val="3"/>
      </w:pPr>
      <w:r>
        <w:rPr>
          <w:rFonts w:ascii="黑体" w:hAnsi="黑体" w:eastAsia="黑体"/>
        </w:rPr>
        <w:t>2 接口设计</w:t>
      </w:r>
    </w:p>
    <w:p w14:paraId="72761508">
      <w:pPr>
        <w:pStyle w:val="4"/>
      </w:pPr>
      <w:r>
        <w:rPr>
          <w:rFonts w:ascii="黑体" w:hAnsi="黑体" w:eastAsia="黑体"/>
        </w:rPr>
        <w:t>2.1 用户接口</w:t>
      </w:r>
    </w:p>
    <w:p w14:paraId="33FB15BC">
      <w:pPr>
        <w:spacing w:line="360" w:lineRule="auto"/>
        <w:ind w:firstLine="420"/>
      </w:pPr>
      <w:r>
        <w:rPr>
          <w:rFonts w:ascii="宋体" w:hAnsi="宋体" w:eastAsia="宋体"/>
          <w:sz w:val="24"/>
        </w:rPr>
        <w:t>系统提供RESTful API接口，所有接口前缀为/api，返回统一JSON格式：{ code: 200, msg: "success", data: ... }。认证方式为JWT Token，置于请求Header的Authorization字段（格式：Bearer &lt;token&gt;）。以下列出各模块的主要API端点。</w:t>
      </w:r>
    </w:p>
    <w:p w14:paraId="72B6D63A">
      <w:pPr>
        <w:spacing w:line="360" w:lineRule="auto"/>
      </w:pPr>
      <w:r>
        <w:rPr>
          <w:rFonts w:ascii="宋体" w:hAnsi="宋体" w:eastAsia="宋体"/>
          <w:sz w:val="24"/>
        </w:rPr>
        <w:t>（1）公开接口（无需登录）—— 共11个端点：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7"/>
        <w:gridCol w:w="3105"/>
        <w:gridCol w:w="4344"/>
      </w:tblGrid>
      <w:tr w14:paraId="1CE3D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D9E2F3"/>
          </w:tcPr>
          <w:p w14:paraId="2A35BA0A">
            <w:pPr>
              <w:spacing w:after="0" w:line="240" w:lineRule="auto"/>
              <w:jc w:val="center"/>
            </w:pPr>
            <w:r>
              <w:rPr>
                <w:rFonts w:ascii="宋体" w:hAnsi="宋体" w:eastAsia="宋体"/>
                <w:b/>
                <w:sz w:val="18"/>
              </w:rPr>
              <w:t>HTTP方法</w:t>
            </w:r>
          </w:p>
        </w:tc>
        <w:tc>
          <w:tcPr>
            <w:tcW w:w="3118" w:type="dxa"/>
            <w:shd w:val="clear" w:color="auto" w:fill="D9E2F3"/>
          </w:tcPr>
          <w:p w14:paraId="2EB55175">
            <w:pPr>
              <w:spacing w:after="0" w:line="240" w:lineRule="auto"/>
              <w:jc w:val="center"/>
            </w:pPr>
            <w:r>
              <w:rPr>
                <w:rFonts w:ascii="宋体" w:hAnsi="宋体" w:eastAsia="宋体"/>
                <w:b/>
                <w:sz w:val="18"/>
              </w:rPr>
              <w:t>接口路径</w:t>
            </w:r>
          </w:p>
        </w:tc>
        <w:tc>
          <w:tcPr>
            <w:tcW w:w="4819" w:type="dxa"/>
            <w:shd w:val="clear" w:color="auto" w:fill="D9E2F3"/>
          </w:tcPr>
          <w:p w14:paraId="553AC530">
            <w:pPr>
              <w:spacing w:after="0" w:line="240" w:lineRule="auto"/>
              <w:jc w:val="center"/>
            </w:pPr>
            <w:r>
              <w:rPr>
                <w:rFonts w:ascii="宋体" w:hAnsi="宋体" w:eastAsia="宋体"/>
                <w:b/>
                <w:sz w:val="18"/>
              </w:rPr>
              <w:t>说明</w:t>
            </w:r>
          </w:p>
        </w:tc>
      </w:tr>
      <w:tr w14:paraId="5B1F6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5584ED4">
            <w:pPr>
              <w:spacing w:after="0" w:line="240" w:lineRule="auto"/>
              <w:jc w:val="left"/>
            </w:pPr>
            <w:r>
              <w:rPr>
                <w:rFonts w:ascii="宋体" w:hAnsi="宋体" w:eastAsia="宋体"/>
                <w:sz w:val="18"/>
              </w:rPr>
              <w:t>POST</w:t>
            </w:r>
          </w:p>
        </w:tc>
        <w:tc>
          <w:tcPr>
            <w:tcW w:w="3118" w:type="dxa"/>
          </w:tcPr>
          <w:p w14:paraId="384989F3">
            <w:pPr>
              <w:spacing w:after="0" w:line="240" w:lineRule="auto"/>
              <w:jc w:val="center"/>
            </w:pPr>
            <w:r>
              <w:rPr>
                <w:rFonts w:ascii="宋体" w:hAnsi="宋体" w:eastAsia="宋体"/>
                <w:sz w:val="18"/>
              </w:rPr>
              <w:t>/api/user/register</w:t>
            </w:r>
          </w:p>
        </w:tc>
        <w:tc>
          <w:tcPr>
            <w:tcW w:w="4819" w:type="dxa"/>
          </w:tcPr>
          <w:p w14:paraId="38BFBEA1">
            <w:pPr>
              <w:spacing w:after="0" w:line="240" w:lineRule="auto"/>
              <w:jc w:val="center"/>
            </w:pPr>
            <w:r>
              <w:rPr>
                <w:rFonts w:ascii="宋体" w:hAnsi="宋体" w:eastAsia="宋体"/>
                <w:sz w:val="18"/>
              </w:rPr>
              <w:t>用户注册（赠送100时间币）</w:t>
            </w:r>
          </w:p>
        </w:tc>
      </w:tr>
      <w:tr w14:paraId="5C04F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C574B13">
            <w:pPr>
              <w:spacing w:after="0" w:line="240" w:lineRule="auto"/>
              <w:jc w:val="left"/>
            </w:pPr>
            <w:r>
              <w:rPr>
                <w:rFonts w:ascii="宋体" w:hAnsi="宋体" w:eastAsia="宋体"/>
                <w:sz w:val="18"/>
              </w:rPr>
              <w:t>POST</w:t>
            </w:r>
          </w:p>
        </w:tc>
        <w:tc>
          <w:tcPr>
            <w:tcW w:w="3118" w:type="dxa"/>
          </w:tcPr>
          <w:p w14:paraId="76E616B9">
            <w:pPr>
              <w:spacing w:after="0" w:line="240" w:lineRule="auto"/>
              <w:jc w:val="center"/>
            </w:pPr>
            <w:r>
              <w:rPr>
                <w:rFonts w:ascii="宋体" w:hAnsi="宋体" w:eastAsia="宋体"/>
                <w:sz w:val="18"/>
              </w:rPr>
              <w:t>/api/user/login</w:t>
            </w:r>
          </w:p>
        </w:tc>
        <w:tc>
          <w:tcPr>
            <w:tcW w:w="4819" w:type="dxa"/>
          </w:tcPr>
          <w:p w14:paraId="04595F77">
            <w:pPr>
              <w:spacing w:after="0" w:line="240" w:lineRule="auto"/>
              <w:jc w:val="center"/>
            </w:pPr>
            <w:r>
              <w:rPr>
                <w:rFonts w:ascii="宋体" w:hAnsi="宋体" w:eastAsia="宋体"/>
                <w:sz w:val="18"/>
              </w:rPr>
              <w:t>用户登录（返回JWT token）</w:t>
            </w:r>
          </w:p>
        </w:tc>
      </w:tr>
      <w:tr w14:paraId="2A290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B37A74A">
            <w:pPr>
              <w:spacing w:after="0" w:line="240" w:lineRule="auto"/>
              <w:jc w:val="left"/>
            </w:pPr>
            <w:r>
              <w:rPr>
                <w:rFonts w:ascii="宋体" w:hAnsi="宋体" w:eastAsia="宋体"/>
                <w:sz w:val="18"/>
              </w:rPr>
              <w:t>GET</w:t>
            </w:r>
          </w:p>
        </w:tc>
        <w:tc>
          <w:tcPr>
            <w:tcW w:w="3118" w:type="dxa"/>
          </w:tcPr>
          <w:p w14:paraId="7B9BD5DC">
            <w:pPr>
              <w:spacing w:after="0" w:line="240" w:lineRule="auto"/>
              <w:jc w:val="center"/>
            </w:pPr>
            <w:r>
              <w:rPr>
                <w:rFonts w:ascii="宋体" w:hAnsi="宋体" w:eastAsia="宋体"/>
                <w:sz w:val="18"/>
              </w:rPr>
              <w:t>/api/user/{userId}/profile</w:t>
            </w:r>
          </w:p>
        </w:tc>
        <w:tc>
          <w:tcPr>
            <w:tcW w:w="4819" w:type="dxa"/>
          </w:tcPr>
          <w:p w14:paraId="18304573">
            <w:pPr>
              <w:spacing w:after="0" w:line="240" w:lineRule="auto"/>
              <w:jc w:val="center"/>
            </w:pPr>
            <w:r>
              <w:rPr>
                <w:rFonts w:ascii="宋体" w:hAnsi="宋体" w:eastAsia="宋体"/>
                <w:sz w:val="18"/>
              </w:rPr>
              <w:t>查看他人主页信息</w:t>
            </w:r>
          </w:p>
        </w:tc>
      </w:tr>
      <w:tr w14:paraId="6EFB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6B8B625">
            <w:pPr>
              <w:spacing w:after="0" w:line="240" w:lineRule="auto"/>
              <w:jc w:val="left"/>
            </w:pPr>
            <w:r>
              <w:rPr>
                <w:rFonts w:ascii="宋体" w:hAnsi="宋体" w:eastAsia="宋体"/>
                <w:sz w:val="18"/>
              </w:rPr>
              <w:t>GET</w:t>
            </w:r>
          </w:p>
        </w:tc>
        <w:tc>
          <w:tcPr>
            <w:tcW w:w="3118" w:type="dxa"/>
          </w:tcPr>
          <w:p w14:paraId="7FEB61A1">
            <w:pPr>
              <w:spacing w:after="0" w:line="240" w:lineRule="auto"/>
              <w:jc w:val="center"/>
            </w:pPr>
            <w:r>
              <w:rPr>
                <w:rFonts w:ascii="宋体" w:hAnsi="宋体" w:eastAsia="宋体"/>
                <w:sz w:val="18"/>
              </w:rPr>
              <w:t>/api/skill/list</w:t>
            </w:r>
          </w:p>
        </w:tc>
        <w:tc>
          <w:tcPr>
            <w:tcW w:w="4819" w:type="dxa"/>
          </w:tcPr>
          <w:p w14:paraId="00C37996">
            <w:pPr>
              <w:spacing w:after="0" w:line="240" w:lineRule="auto"/>
              <w:jc w:val="center"/>
            </w:pPr>
            <w:r>
              <w:rPr>
                <w:rFonts w:ascii="宋体" w:hAnsi="宋体" w:eastAsia="宋体"/>
                <w:sz w:val="18"/>
              </w:rPr>
              <w:t>技能广场列表（分页+分类+搜索+排序）</w:t>
            </w:r>
          </w:p>
        </w:tc>
      </w:tr>
      <w:tr w14:paraId="1377B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3B331DC">
            <w:pPr>
              <w:spacing w:after="0" w:line="240" w:lineRule="auto"/>
              <w:jc w:val="left"/>
            </w:pPr>
            <w:r>
              <w:rPr>
                <w:rFonts w:ascii="宋体" w:hAnsi="宋体" w:eastAsia="宋体"/>
                <w:sz w:val="18"/>
              </w:rPr>
              <w:t>GET</w:t>
            </w:r>
          </w:p>
        </w:tc>
        <w:tc>
          <w:tcPr>
            <w:tcW w:w="3118" w:type="dxa"/>
          </w:tcPr>
          <w:p w14:paraId="0709EF0D">
            <w:pPr>
              <w:spacing w:after="0" w:line="240" w:lineRule="auto"/>
              <w:jc w:val="center"/>
            </w:pPr>
            <w:r>
              <w:rPr>
                <w:rFonts w:ascii="宋体" w:hAnsi="宋体" w:eastAsia="宋体"/>
                <w:sz w:val="18"/>
              </w:rPr>
              <w:t>/api/skill/{id}</w:t>
            </w:r>
          </w:p>
        </w:tc>
        <w:tc>
          <w:tcPr>
            <w:tcW w:w="4819" w:type="dxa"/>
          </w:tcPr>
          <w:p w14:paraId="426B4E98">
            <w:pPr>
              <w:spacing w:after="0" w:line="240" w:lineRule="auto"/>
              <w:jc w:val="center"/>
            </w:pPr>
            <w:r>
              <w:rPr>
                <w:rFonts w:ascii="宋体" w:hAnsi="宋体" w:eastAsia="宋体"/>
                <w:sz w:val="18"/>
              </w:rPr>
              <w:t>技能详情</w:t>
            </w:r>
          </w:p>
        </w:tc>
      </w:tr>
      <w:tr w14:paraId="78BE4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F1B63CD">
            <w:pPr>
              <w:spacing w:after="0" w:line="240" w:lineRule="auto"/>
              <w:jc w:val="left"/>
            </w:pPr>
            <w:r>
              <w:rPr>
                <w:rFonts w:ascii="宋体" w:hAnsi="宋体" w:eastAsia="宋体"/>
                <w:sz w:val="18"/>
              </w:rPr>
              <w:t>GET</w:t>
            </w:r>
          </w:p>
        </w:tc>
        <w:tc>
          <w:tcPr>
            <w:tcW w:w="3118" w:type="dxa"/>
          </w:tcPr>
          <w:p w14:paraId="43246E29">
            <w:pPr>
              <w:spacing w:after="0" w:line="240" w:lineRule="auto"/>
              <w:jc w:val="center"/>
            </w:pPr>
            <w:r>
              <w:rPr>
                <w:rFonts w:ascii="宋体" w:hAnsi="宋体" w:eastAsia="宋体"/>
                <w:sz w:val="18"/>
              </w:rPr>
              <w:t>/api/category/list</w:t>
            </w:r>
          </w:p>
        </w:tc>
        <w:tc>
          <w:tcPr>
            <w:tcW w:w="4819" w:type="dxa"/>
          </w:tcPr>
          <w:p w14:paraId="72B7CF13">
            <w:pPr>
              <w:spacing w:after="0" w:line="240" w:lineRule="auto"/>
              <w:jc w:val="center"/>
            </w:pPr>
            <w:r>
              <w:rPr>
                <w:rFonts w:ascii="宋体" w:hAnsi="宋体" w:eastAsia="宋体"/>
                <w:sz w:val="18"/>
              </w:rPr>
              <w:t>技能分类列表</w:t>
            </w:r>
          </w:p>
        </w:tc>
      </w:tr>
      <w:tr w14:paraId="4C658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BC443BA">
            <w:pPr>
              <w:spacing w:after="0" w:line="240" w:lineRule="auto"/>
              <w:jc w:val="left"/>
            </w:pPr>
            <w:r>
              <w:rPr>
                <w:rFonts w:ascii="宋体" w:hAnsi="宋体" w:eastAsia="宋体"/>
                <w:sz w:val="18"/>
              </w:rPr>
              <w:t>GET</w:t>
            </w:r>
          </w:p>
        </w:tc>
        <w:tc>
          <w:tcPr>
            <w:tcW w:w="3118" w:type="dxa"/>
          </w:tcPr>
          <w:p w14:paraId="5A246965">
            <w:pPr>
              <w:spacing w:after="0" w:line="240" w:lineRule="auto"/>
              <w:jc w:val="center"/>
            </w:pPr>
            <w:r>
              <w:rPr>
                <w:rFonts w:ascii="宋体" w:hAnsi="宋体" w:eastAsia="宋体"/>
                <w:sz w:val="18"/>
              </w:rPr>
              <w:t>/api/bounty/list</w:t>
            </w:r>
          </w:p>
        </w:tc>
        <w:tc>
          <w:tcPr>
            <w:tcW w:w="4819" w:type="dxa"/>
          </w:tcPr>
          <w:p w14:paraId="03020695">
            <w:pPr>
              <w:spacing w:after="0" w:line="240" w:lineRule="auto"/>
              <w:jc w:val="center"/>
            </w:pPr>
            <w:r>
              <w:rPr>
                <w:rFonts w:ascii="宋体" w:hAnsi="宋体" w:eastAsia="宋体"/>
                <w:sz w:val="18"/>
              </w:rPr>
              <w:t>悬赏列表（分页）</w:t>
            </w:r>
          </w:p>
        </w:tc>
      </w:tr>
      <w:tr w14:paraId="2E9FA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BAC8A93">
            <w:pPr>
              <w:spacing w:after="0" w:line="240" w:lineRule="auto"/>
              <w:jc w:val="left"/>
            </w:pPr>
            <w:r>
              <w:rPr>
                <w:rFonts w:ascii="宋体" w:hAnsi="宋体" w:eastAsia="宋体"/>
                <w:sz w:val="18"/>
              </w:rPr>
              <w:t>GET</w:t>
            </w:r>
          </w:p>
        </w:tc>
        <w:tc>
          <w:tcPr>
            <w:tcW w:w="3118" w:type="dxa"/>
          </w:tcPr>
          <w:p w14:paraId="300511FB">
            <w:pPr>
              <w:spacing w:after="0" w:line="240" w:lineRule="auto"/>
              <w:jc w:val="center"/>
            </w:pPr>
            <w:r>
              <w:rPr>
                <w:rFonts w:ascii="宋体" w:hAnsi="宋体" w:eastAsia="宋体"/>
                <w:sz w:val="18"/>
              </w:rPr>
              <w:t>/api/review/user/{userId}</w:t>
            </w:r>
          </w:p>
        </w:tc>
        <w:tc>
          <w:tcPr>
            <w:tcW w:w="4819" w:type="dxa"/>
          </w:tcPr>
          <w:p w14:paraId="62A27856">
            <w:pPr>
              <w:spacing w:after="0" w:line="240" w:lineRule="auto"/>
              <w:jc w:val="center"/>
            </w:pPr>
            <w:r>
              <w:rPr>
                <w:rFonts w:ascii="宋体" w:hAnsi="宋体" w:eastAsia="宋体"/>
                <w:sz w:val="18"/>
              </w:rPr>
              <w:t>用户评价列表</w:t>
            </w:r>
          </w:p>
        </w:tc>
      </w:tr>
      <w:tr w14:paraId="78A42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B30E8E5">
            <w:pPr>
              <w:spacing w:after="0" w:line="240" w:lineRule="auto"/>
              <w:jc w:val="left"/>
            </w:pPr>
            <w:r>
              <w:rPr>
                <w:rFonts w:ascii="宋体" w:hAnsi="宋体" w:eastAsia="宋体"/>
                <w:sz w:val="18"/>
              </w:rPr>
              <w:t>GET</w:t>
            </w:r>
          </w:p>
        </w:tc>
        <w:tc>
          <w:tcPr>
            <w:tcW w:w="3118" w:type="dxa"/>
          </w:tcPr>
          <w:p w14:paraId="112C8F98">
            <w:pPr>
              <w:spacing w:after="0" w:line="240" w:lineRule="auto"/>
              <w:jc w:val="center"/>
            </w:pPr>
            <w:r>
              <w:rPr>
                <w:rFonts w:ascii="宋体" w:hAnsi="宋体" w:eastAsia="宋体"/>
                <w:sz w:val="18"/>
              </w:rPr>
              <w:t>/api/review/reputation/{userId}</w:t>
            </w:r>
          </w:p>
        </w:tc>
        <w:tc>
          <w:tcPr>
            <w:tcW w:w="4819" w:type="dxa"/>
          </w:tcPr>
          <w:p w14:paraId="2CB1A7BE">
            <w:pPr>
              <w:spacing w:after="0" w:line="240" w:lineRule="auto"/>
              <w:jc w:val="center"/>
            </w:pPr>
            <w:r>
              <w:rPr>
                <w:rFonts w:ascii="宋体" w:hAnsi="宋体" w:eastAsia="宋体"/>
                <w:sz w:val="18"/>
              </w:rPr>
              <w:t>用户信誉雷达数据</w:t>
            </w:r>
          </w:p>
        </w:tc>
      </w:tr>
      <w:tr w14:paraId="4067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420C99F">
            <w:pPr>
              <w:spacing w:after="0" w:line="240" w:lineRule="auto"/>
              <w:jc w:val="left"/>
            </w:pPr>
            <w:r>
              <w:rPr>
                <w:rFonts w:ascii="宋体" w:hAnsi="宋体" w:eastAsia="宋体"/>
                <w:sz w:val="18"/>
              </w:rPr>
              <w:t>GET</w:t>
            </w:r>
          </w:p>
        </w:tc>
        <w:tc>
          <w:tcPr>
            <w:tcW w:w="3118" w:type="dxa"/>
          </w:tcPr>
          <w:p w14:paraId="018697F9">
            <w:pPr>
              <w:spacing w:after="0" w:line="240" w:lineRule="auto"/>
              <w:jc w:val="center"/>
            </w:pPr>
            <w:r>
              <w:rPr>
                <w:rFonts w:ascii="宋体" w:hAnsi="宋体" w:eastAsia="宋体"/>
                <w:sz w:val="18"/>
              </w:rPr>
              <w:t>/api/announcement/list</w:t>
            </w:r>
          </w:p>
        </w:tc>
        <w:tc>
          <w:tcPr>
            <w:tcW w:w="4819" w:type="dxa"/>
          </w:tcPr>
          <w:p w14:paraId="67796AEB">
            <w:pPr>
              <w:spacing w:after="0" w:line="240" w:lineRule="auto"/>
              <w:jc w:val="center"/>
            </w:pPr>
            <w:r>
              <w:rPr>
                <w:rFonts w:ascii="宋体" w:hAnsi="宋体" w:eastAsia="宋体"/>
                <w:sz w:val="18"/>
              </w:rPr>
              <w:t>公告列表</w:t>
            </w:r>
          </w:p>
        </w:tc>
      </w:tr>
      <w:tr w14:paraId="207D7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CD756A2">
            <w:pPr>
              <w:spacing w:after="0" w:line="240" w:lineRule="auto"/>
              <w:jc w:val="left"/>
            </w:pPr>
            <w:r>
              <w:rPr>
                <w:rFonts w:ascii="宋体" w:hAnsi="宋体" w:eastAsia="宋体"/>
                <w:sz w:val="18"/>
              </w:rPr>
              <w:t>GET</w:t>
            </w:r>
          </w:p>
        </w:tc>
        <w:tc>
          <w:tcPr>
            <w:tcW w:w="3118" w:type="dxa"/>
          </w:tcPr>
          <w:p w14:paraId="7417A095">
            <w:pPr>
              <w:spacing w:after="0" w:line="240" w:lineRule="auto"/>
              <w:jc w:val="center"/>
            </w:pPr>
            <w:r>
              <w:rPr>
                <w:rFonts w:ascii="宋体" w:hAnsi="宋体" w:eastAsia="宋体"/>
                <w:sz w:val="18"/>
              </w:rPr>
              <w:t>/api/announcement/{id}</w:t>
            </w:r>
          </w:p>
        </w:tc>
        <w:tc>
          <w:tcPr>
            <w:tcW w:w="4819" w:type="dxa"/>
          </w:tcPr>
          <w:p w14:paraId="6BCD25E2">
            <w:pPr>
              <w:spacing w:after="0" w:line="240" w:lineRule="auto"/>
              <w:jc w:val="center"/>
            </w:pPr>
            <w:r>
              <w:rPr>
                <w:rFonts w:ascii="宋体" w:hAnsi="宋体" w:eastAsia="宋体"/>
                <w:sz w:val="18"/>
              </w:rPr>
              <w:t>公告详情</w:t>
            </w:r>
          </w:p>
        </w:tc>
      </w:tr>
    </w:tbl>
    <w:p w14:paraId="6C33F017"/>
    <w:p w14:paraId="5FFCD84D">
      <w:pPr>
        <w:spacing w:line="360" w:lineRule="auto"/>
      </w:pPr>
      <w:r>
        <w:rPr>
          <w:rFonts w:ascii="宋体" w:hAnsi="宋体" w:eastAsia="宋体"/>
          <w:sz w:val="24"/>
        </w:rPr>
        <w:t>（2）需登录接口 —— 共31个端点：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0"/>
        <w:gridCol w:w="1076"/>
        <w:gridCol w:w="2792"/>
        <w:gridCol w:w="3868"/>
      </w:tblGrid>
      <w:tr w14:paraId="5F4FE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D9E2F3"/>
          </w:tcPr>
          <w:p w14:paraId="0F0B3ED1">
            <w:pPr>
              <w:spacing w:after="0" w:line="240" w:lineRule="auto"/>
              <w:jc w:val="center"/>
            </w:pPr>
            <w:r>
              <w:rPr>
                <w:rFonts w:ascii="宋体" w:hAnsi="宋体" w:eastAsia="宋体"/>
                <w:b/>
                <w:sz w:val="18"/>
              </w:rPr>
              <w:t>模块</w:t>
            </w:r>
          </w:p>
        </w:tc>
        <w:tc>
          <w:tcPr>
            <w:tcW w:w="1134" w:type="dxa"/>
            <w:shd w:val="clear" w:color="auto" w:fill="D9E2F3"/>
          </w:tcPr>
          <w:p w14:paraId="38F5707F">
            <w:pPr>
              <w:spacing w:after="0" w:line="240" w:lineRule="auto"/>
              <w:jc w:val="center"/>
            </w:pPr>
            <w:r>
              <w:rPr>
                <w:rFonts w:ascii="宋体" w:hAnsi="宋体" w:eastAsia="宋体"/>
                <w:b/>
                <w:sz w:val="18"/>
              </w:rPr>
              <w:t>HTTP方法</w:t>
            </w:r>
          </w:p>
        </w:tc>
        <w:tc>
          <w:tcPr>
            <w:tcW w:w="2835" w:type="dxa"/>
            <w:shd w:val="clear" w:color="auto" w:fill="D9E2F3"/>
          </w:tcPr>
          <w:p w14:paraId="73DA75D8">
            <w:pPr>
              <w:spacing w:after="0" w:line="240" w:lineRule="auto"/>
              <w:jc w:val="center"/>
            </w:pPr>
            <w:r>
              <w:rPr>
                <w:rFonts w:ascii="宋体" w:hAnsi="宋体" w:eastAsia="宋体"/>
                <w:b/>
                <w:sz w:val="18"/>
              </w:rPr>
              <w:t>接口路径</w:t>
            </w:r>
          </w:p>
        </w:tc>
        <w:tc>
          <w:tcPr>
            <w:tcW w:w="4252" w:type="dxa"/>
            <w:shd w:val="clear" w:color="auto" w:fill="D9E2F3"/>
          </w:tcPr>
          <w:p w14:paraId="49F785B9">
            <w:pPr>
              <w:spacing w:after="0" w:line="240" w:lineRule="auto"/>
              <w:jc w:val="center"/>
            </w:pPr>
            <w:r>
              <w:rPr>
                <w:rFonts w:ascii="宋体" w:hAnsi="宋体" w:eastAsia="宋体"/>
                <w:b/>
                <w:sz w:val="18"/>
              </w:rPr>
              <w:t>说明</w:t>
            </w:r>
          </w:p>
        </w:tc>
      </w:tr>
      <w:tr w14:paraId="7F9E9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70AD6BD">
            <w:pPr>
              <w:spacing w:after="0" w:line="240" w:lineRule="auto"/>
              <w:jc w:val="left"/>
            </w:pPr>
            <w:r>
              <w:rPr>
                <w:rFonts w:ascii="宋体" w:hAnsi="宋体" w:eastAsia="宋体"/>
                <w:sz w:val="18"/>
              </w:rPr>
              <w:t>用户</w:t>
            </w:r>
          </w:p>
        </w:tc>
        <w:tc>
          <w:tcPr>
            <w:tcW w:w="1134" w:type="dxa"/>
          </w:tcPr>
          <w:p w14:paraId="4179B149">
            <w:pPr>
              <w:spacing w:after="0" w:line="240" w:lineRule="auto"/>
              <w:jc w:val="center"/>
            </w:pPr>
            <w:r>
              <w:rPr>
                <w:rFonts w:ascii="宋体" w:hAnsi="宋体" w:eastAsia="宋体"/>
                <w:sz w:val="18"/>
              </w:rPr>
              <w:t>GET</w:t>
            </w:r>
          </w:p>
        </w:tc>
        <w:tc>
          <w:tcPr>
            <w:tcW w:w="2835" w:type="dxa"/>
          </w:tcPr>
          <w:p w14:paraId="7BFFD322">
            <w:pPr>
              <w:spacing w:after="0" w:line="240" w:lineRule="auto"/>
              <w:jc w:val="center"/>
            </w:pPr>
            <w:r>
              <w:rPr>
                <w:rFonts w:ascii="宋体" w:hAnsi="宋体" w:eastAsia="宋体"/>
                <w:sz w:val="18"/>
              </w:rPr>
              <w:t>/api/user/profile</w:t>
            </w:r>
          </w:p>
        </w:tc>
        <w:tc>
          <w:tcPr>
            <w:tcW w:w="4252" w:type="dxa"/>
          </w:tcPr>
          <w:p w14:paraId="30C39DA0">
            <w:pPr>
              <w:spacing w:after="0" w:line="240" w:lineRule="auto"/>
              <w:jc w:val="center"/>
            </w:pPr>
            <w:r>
              <w:rPr>
                <w:rFonts w:ascii="宋体" w:hAnsi="宋体" w:eastAsia="宋体"/>
                <w:sz w:val="18"/>
              </w:rPr>
              <w:t>获取当前用户个人信息</w:t>
            </w:r>
          </w:p>
        </w:tc>
      </w:tr>
      <w:tr w14:paraId="31E81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8468BC4">
            <w:pPr>
              <w:spacing w:after="0" w:line="240" w:lineRule="auto"/>
              <w:jc w:val="left"/>
            </w:pPr>
            <w:r>
              <w:rPr>
                <w:rFonts w:ascii="宋体" w:hAnsi="宋体" w:eastAsia="宋体"/>
                <w:sz w:val="18"/>
              </w:rPr>
              <w:t>用户</w:t>
            </w:r>
          </w:p>
        </w:tc>
        <w:tc>
          <w:tcPr>
            <w:tcW w:w="1134" w:type="dxa"/>
          </w:tcPr>
          <w:p w14:paraId="0A2C0BFA">
            <w:pPr>
              <w:spacing w:after="0" w:line="240" w:lineRule="auto"/>
              <w:jc w:val="center"/>
            </w:pPr>
            <w:r>
              <w:rPr>
                <w:rFonts w:ascii="宋体" w:hAnsi="宋体" w:eastAsia="宋体"/>
                <w:sz w:val="18"/>
              </w:rPr>
              <w:t>PUT</w:t>
            </w:r>
          </w:p>
        </w:tc>
        <w:tc>
          <w:tcPr>
            <w:tcW w:w="2835" w:type="dxa"/>
          </w:tcPr>
          <w:p w14:paraId="6A647383">
            <w:pPr>
              <w:spacing w:after="0" w:line="240" w:lineRule="auto"/>
              <w:jc w:val="center"/>
            </w:pPr>
            <w:r>
              <w:rPr>
                <w:rFonts w:ascii="宋体" w:hAnsi="宋体" w:eastAsia="宋体"/>
                <w:sz w:val="18"/>
              </w:rPr>
              <w:t>/api/user/profile</w:t>
            </w:r>
          </w:p>
        </w:tc>
        <w:tc>
          <w:tcPr>
            <w:tcW w:w="4252" w:type="dxa"/>
          </w:tcPr>
          <w:p w14:paraId="6849E1EE">
            <w:pPr>
              <w:spacing w:after="0" w:line="240" w:lineRule="auto"/>
              <w:jc w:val="center"/>
            </w:pPr>
            <w:r>
              <w:rPr>
                <w:rFonts w:ascii="宋体" w:hAnsi="宋体" w:eastAsia="宋体"/>
                <w:sz w:val="18"/>
              </w:rPr>
              <w:t>修改个人信息</w:t>
            </w:r>
          </w:p>
        </w:tc>
      </w:tr>
      <w:tr w14:paraId="75860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4148082">
            <w:pPr>
              <w:spacing w:after="0" w:line="240" w:lineRule="auto"/>
              <w:jc w:val="left"/>
            </w:pPr>
            <w:r>
              <w:rPr>
                <w:rFonts w:ascii="宋体" w:hAnsi="宋体" w:eastAsia="宋体"/>
                <w:sz w:val="18"/>
              </w:rPr>
              <w:t>用户</w:t>
            </w:r>
          </w:p>
        </w:tc>
        <w:tc>
          <w:tcPr>
            <w:tcW w:w="1134" w:type="dxa"/>
          </w:tcPr>
          <w:p w14:paraId="7E95A5AE">
            <w:pPr>
              <w:spacing w:after="0" w:line="240" w:lineRule="auto"/>
              <w:jc w:val="center"/>
            </w:pPr>
            <w:r>
              <w:rPr>
                <w:rFonts w:ascii="宋体" w:hAnsi="宋体" w:eastAsia="宋体"/>
                <w:sz w:val="18"/>
              </w:rPr>
              <w:t>POST</w:t>
            </w:r>
          </w:p>
        </w:tc>
        <w:tc>
          <w:tcPr>
            <w:tcW w:w="2835" w:type="dxa"/>
          </w:tcPr>
          <w:p w14:paraId="1B10797D">
            <w:pPr>
              <w:spacing w:after="0" w:line="240" w:lineRule="auto"/>
              <w:jc w:val="center"/>
            </w:pPr>
            <w:r>
              <w:rPr>
                <w:rFonts w:ascii="宋体" w:hAnsi="宋体" w:eastAsia="宋体"/>
                <w:sz w:val="18"/>
              </w:rPr>
              <w:t>/api/user/{userId}/follow</w:t>
            </w:r>
          </w:p>
        </w:tc>
        <w:tc>
          <w:tcPr>
            <w:tcW w:w="4252" w:type="dxa"/>
          </w:tcPr>
          <w:p w14:paraId="7F6D04BC">
            <w:pPr>
              <w:spacing w:after="0" w:line="240" w:lineRule="auto"/>
              <w:jc w:val="center"/>
            </w:pPr>
            <w:r>
              <w:rPr>
                <w:rFonts w:ascii="宋体" w:hAnsi="宋体" w:eastAsia="宋体"/>
                <w:sz w:val="18"/>
              </w:rPr>
              <w:t>关注指定用户</w:t>
            </w:r>
          </w:p>
        </w:tc>
      </w:tr>
      <w:tr w14:paraId="2C421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2A5A87F">
            <w:pPr>
              <w:spacing w:after="0" w:line="240" w:lineRule="auto"/>
              <w:jc w:val="left"/>
            </w:pPr>
            <w:r>
              <w:rPr>
                <w:rFonts w:ascii="宋体" w:hAnsi="宋体" w:eastAsia="宋体"/>
                <w:sz w:val="18"/>
              </w:rPr>
              <w:t>用户</w:t>
            </w:r>
          </w:p>
        </w:tc>
        <w:tc>
          <w:tcPr>
            <w:tcW w:w="1134" w:type="dxa"/>
          </w:tcPr>
          <w:p w14:paraId="5C450416">
            <w:pPr>
              <w:spacing w:after="0" w:line="240" w:lineRule="auto"/>
              <w:jc w:val="center"/>
            </w:pPr>
            <w:r>
              <w:rPr>
                <w:rFonts w:ascii="宋体" w:hAnsi="宋体" w:eastAsia="宋体"/>
                <w:sz w:val="18"/>
              </w:rPr>
              <w:t>DELETE</w:t>
            </w:r>
          </w:p>
        </w:tc>
        <w:tc>
          <w:tcPr>
            <w:tcW w:w="2835" w:type="dxa"/>
          </w:tcPr>
          <w:p w14:paraId="04D77FEC">
            <w:pPr>
              <w:spacing w:after="0" w:line="240" w:lineRule="auto"/>
              <w:jc w:val="center"/>
            </w:pPr>
            <w:r>
              <w:rPr>
                <w:rFonts w:ascii="宋体" w:hAnsi="宋体" w:eastAsia="宋体"/>
                <w:sz w:val="18"/>
              </w:rPr>
              <w:t>/api/user/{userId}/follow</w:t>
            </w:r>
          </w:p>
        </w:tc>
        <w:tc>
          <w:tcPr>
            <w:tcW w:w="4252" w:type="dxa"/>
          </w:tcPr>
          <w:p w14:paraId="7C468817">
            <w:pPr>
              <w:spacing w:after="0" w:line="240" w:lineRule="auto"/>
              <w:jc w:val="center"/>
            </w:pPr>
            <w:r>
              <w:rPr>
                <w:rFonts w:ascii="宋体" w:hAnsi="宋体" w:eastAsia="宋体"/>
                <w:sz w:val="18"/>
              </w:rPr>
              <w:t>取消关注指定用户</w:t>
            </w:r>
          </w:p>
        </w:tc>
      </w:tr>
      <w:tr w14:paraId="7F6B5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C4A8479">
            <w:pPr>
              <w:spacing w:after="0" w:line="240" w:lineRule="auto"/>
              <w:jc w:val="left"/>
            </w:pPr>
            <w:r>
              <w:rPr>
                <w:rFonts w:ascii="宋体" w:hAnsi="宋体" w:eastAsia="宋体"/>
                <w:sz w:val="18"/>
              </w:rPr>
              <w:t>文件</w:t>
            </w:r>
          </w:p>
        </w:tc>
        <w:tc>
          <w:tcPr>
            <w:tcW w:w="1134" w:type="dxa"/>
          </w:tcPr>
          <w:p w14:paraId="21B55EDE">
            <w:pPr>
              <w:spacing w:after="0" w:line="240" w:lineRule="auto"/>
              <w:jc w:val="center"/>
            </w:pPr>
            <w:r>
              <w:rPr>
                <w:rFonts w:ascii="宋体" w:hAnsi="宋体" w:eastAsia="宋体"/>
                <w:sz w:val="18"/>
              </w:rPr>
              <w:t>POST</w:t>
            </w:r>
          </w:p>
        </w:tc>
        <w:tc>
          <w:tcPr>
            <w:tcW w:w="2835" w:type="dxa"/>
          </w:tcPr>
          <w:p w14:paraId="1AF63F41">
            <w:pPr>
              <w:spacing w:after="0" w:line="240" w:lineRule="auto"/>
              <w:jc w:val="center"/>
            </w:pPr>
            <w:r>
              <w:rPr>
                <w:rFonts w:ascii="宋体" w:hAnsi="宋体" w:eastAsia="宋体"/>
                <w:sz w:val="18"/>
              </w:rPr>
              <w:t>/api/upload/avatar</w:t>
            </w:r>
          </w:p>
        </w:tc>
        <w:tc>
          <w:tcPr>
            <w:tcW w:w="4252" w:type="dxa"/>
          </w:tcPr>
          <w:p w14:paraId="1C7D1FE2">
            <w:pPr>
              <w:spacing w:after="0" w:line="240" w:lineRule="auto"/>
              <w:jc w:val="center"/>
            </w:pPr>
            <w:r>
              <w:rPr>
                <w:rFonts w:ascii="宋体" w:hAnsi="宋体" w:eastAsia="宋体"/>
                <w:sz w:val="18"/>
              </w:rPr>
              <w:t>上传头像（multipart/form-data, ≤5MB, 仅图片格式）</w:t>
            </w:r>
          </w:p>
        </w:tc>
      </w:tr>
      <w:tr w14:paraId="44D40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43F382D">
            <w:pPr>
              <w:spacing w:after="0" w:line="240" w:lineRule="auto"/>
              <w:jc w:val="left"/>
            </w:pPr>
            <w:r>
              <w:rPr>
                <w:rFonts w:ascii="宋体" w:hAnsi="宋体" w:eastAsia="宋体"/>
                <w:sz w:val="18"/>
              </w:rPr>
              <w:t>技能</w:t>
            </w:r>
          </w:p>
        </w:tc>
        <w:tc>
          <w:tcPr>
            <w:tcW w:w="1134" w:type="dxa"/>
          </w:tcPr>
          <w:p w14:paraId="0B47D729">
            <w:pPr>
              <w:spacing w:after="0" w:line="240" w:lineRule="auto"/>
              <w:jc w:val="center"/>
            </w:pPr>
            <w:r>
              <w:rPr>
                <w:rFonts w:ascii="宋体" w:hAnsi="宋体" w:eastAsia="宋体"/>
                <w:sz w:val="18"/>
              </w:rPr>
              <w:t>POST</w:t>
            </w:r>
          </w:p>
        </w:tc>
        <w:tc>
          <w:tcPr>
            <w:tcW w:w="2835" w:type="dxa"/>
          </w:tcPr>
          <w:p w14:paraId="7B00DC8C">
            <w:pPr>
              <w:spacing w:after="0" w:line="240" w:lineRule="auto"/>
              <w:jc w:val="center"/>
            </w:pPr>
            <w:r>
              <w:rPr>
                <w:rFonts w:ascii="宋体" w:hAnsi="宋体" w:eastAsia="宋体"/>
                <w:sz w:val="18"/>
              </w:rPr>
              <w:t>/api/skill</w:t>
            </w:r>
          </w:p>
        </w:tc>
        <w:tc>
          <w:tcPr>
            <w:tcW w:w="4252" w:type="dxa"/>
          </w:tcPr>
          <w:p w14:paraId="67D01607">
            <w:pPr>
              <w:spacing w:after="0" w:line="240" w:lineRule="auto"/>
              <w:jc w:val="center"/>
            </w:pPr>
            <w:r>
              <w:rPr>
                <w:rFonts w:ascii="宋体" w:hAnsi="宋体" w:eastAsia="宋体"/>
                <w:sz w:val="18"/>
              </w:rPr>
              <w:t>发布新技能</w:t>
            </w:r>
          </w:p>
        </w:tc>
      </w:tr>
      <w:tr w14:paraId="3C3CF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9206100">
            <w:pPr>
              <w:spacing w:after="0" w:line="240" w:lineRule="auto"/>
              <w:jc w:val="left"/>
            </w:pPr>
            <w:r>
              <w:rPr>
                <w:rFonts w:ascii="宋体" w:hAnsi="宋体" w:eastAsia="宋体"/>
                <w:sz w:val="18"/>
              </w:rPr>
              <w:t>技能</w:t>
            </w:r>
          </w:p>
        </w:tc>
        <w:tc>
          <w:tcPr>
            <w:tcW w:w="1134" w:type="dxa"/>
          </w:tcPr>
          <w:p w14:paraId="0AD2C0D6">
            <w:pPr>
              <w:spacing w:after="0" w:line="240" w:lineRule="auto"/>
              <w:jc w:val="center"/>
            </w:pPr>
            <w:r>
              <w:rPr>
                <w:rFonts w:ascii="宋体" w:hAnsi="宋体" w:eastAsia="宋体"/>
                <w:sz w:val="18"/>
              </w:rPr>
              <w:t>PUT</w:t>
            </w:r>
          </w:p>
        </w:tc>
        <w:tc>
          <w:tcPr>
            <w:tcW w:w="2835" w:type="dxa"/>
          </w:tcPr>
          <w:p w14:paraId="5938F297">
            <w:pPr>
              <w:spacing w:after="0" w:line="240" w:lineRule="auto"/>
              <w:jc w:val="center"/>
            </w:pPr>
            <w:r>
              <w:rPr>
                <w:rFonts w:ascii="宋体" w:hAnsi="宋体" w:eastAsia="宋体"/>
                <w:sz w:val="18"/>
              </w:rPr>
              <w:t>/api/skill</w:t>
            </w:r>
          </w:p>
        </w:tc>
        <w:tc>
          <w:tcPr>
            <w:tcW w:w="4252" w:type="dxa"/>
          </w:tcPr>
          <w:p w14:paraId="506AD1D8">
            <w:pPr>
              <w:spacing w:after="0" w:line="240" w:lineRule="auto"/>
              <w:jc w:val="center"/>
            </w:pPr>
            <w:r>
              <w:rPr>
                <w:rFonts w:ascii="宋体" w:hAnsi="宋体" w:eastAsia="宋体"/>
                <w:sz w:val="18"/>
              </w:rPr>
              <w:t>编辑已有技能（修改后重新进入待审核状态）</w:t>
            </w:r>
          </w:p>
        </w:tc>
      </w:tr>
      <w:tr w14:paraId="71A89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0349349">
            <w:pPr>
              <w:spacing w:after="0" w:line="240" w:lineRule="auto"/>
              <w:jc w:val="left"/>
            </w:pPr>
            <w:r>
              <w:rPr>
                <w:rFonts w:ascii="宋体" w:hAnsi="宋体" w:eastAsia="宋体"/>
                <w:sz w:val="18"/>
              </w:rPr>
              <w:t>技能</w:t>
            </w:r>
          </w:p>
        </w:tc>
        <w:tc>
          <w:tcPr>
            <w:tcW w:w="1134" w:type="dxa"/>
          </w:tcPr>
          <w:p w14:paraId="37FA9134">
            <w:pPr>
              <w:spacing w:after="0" w:line="240" w:lineRule="auto"/>
              <w:jc w:val="center"/>
            </w:pPr>
            <w:r>
              <w:rPr>
                <w:rFonts w:ascii="宋体" w:hAnsi="宋体" w:eastAsia="宋体"/>
                <w:sz w:val="18"/>
              </w:rPr>
              <w:t>PUT</w:t>
            </w:r>
          </w:p>
        </w:tc>
        <w:tc>
          <w:tcPr>
            <w:tcW w:w="2835" w:type="dxa"/>
          </w:tcPr>
          <w:p w14:paraId="21E352CB">
            <w:pPr>
              <w:spacing w:after="0" w:line="240" w:lineRule="auto"/>
              <w:jc w:val="center"/>
            </w:pPr>
            <w:r>
              <w:rPr>
                <w:rFonts w:ascii="宋体" w:hAnsi="宋体" w:eastAsia="宋体"/>
                <w:sz w:val="18"/>
              </w:rPr>
              <w:t>/api/skill/{id}/offline</w:t>
            </w:r>
          </w:p>
        </w:tc>
        <w:tc>
          <w:tcPr>
            <w:tcW w:w="4252" w:type="dxa"/>
          </w:tcPr>
          <w:p w14:paraId="2D16452D">
            <w:pPr>
              <w:spacing w:after="0" w:line="240" w:lineRule="auto"/>
              <w:jc w:val="center"/>
            </w:pPr>
            <w:r>
              <w:rPr>
                <w:rFonts w:ascii="宋体" w:hAnsi="宋体" w:eastAsia="宋体"/>
                <w:sz w:val="18"/>
              </w:rPr>
              <w:t>下架指定技能</w:t>
            </w:r>
          </w:p>
        </w:tc>
      </w:tr>
      <w:tr w14:paraId="2E051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2A193CC">
            <w:pPr>
              <w:spacing w:after="0" w:line="240" w:lineRule="auto"/>
              <w:jc w:val="left"/>
            </w:pPr>
            <w:r>
              <w:rPr>
                <w:rFonts w:ascii="宋体" w:hAnsi="宋体" w:eastAsia="宋体"/>
                <w:sz w:val="18"/>
              </w:rPr>
              <w:t>技能</w:t>
            </w:r>
          </w:p>
        </w:tc>
        <w:tc>
          <w:tcPr>
            <w:tcW w:w="1134" w:type="dxa"/>
          </w:tcPr>
          <w:p w14:paraId="6E9C221C">
            <w:pPr>
              <w:spacing w:after="0" w:line="240" w:lineRule="auto"/>
              <w:jc w:val="center"/>
            </w:pPr>
            <w:r>
              <w:rPr>
                <w:rFonts w:ascii="宋体" w:hAnsi="宋体" w:eastAsia="宋体"/>
                <w:sz w:val="18"/>
              </w:rPr>
              <w:t>GET</w:t>
            </w:r>
          </w:p>
        </w:tc>
        <w:tc>
          <w:tcPr>
            <w:tcW w:w="2835" w:type="dxa"/>
          </w:tcPr>
          <w:p w14:paraId="51C7E576">
            <w:pPr>
              <w:spacing w:after="0" w:line="240" w:lineRule="auto"/>
              <w:jc w:val="center"/>
            </w:pPr>
            <w:r>
              <w:rPr>
                <w:rFonts w:ascii="宋体" w:hAnsi="宋体" w:eastAsia="宋体"/>
                <w:sz w:val="18"/>
              </w:rPr>
              <w:t>/api/skill/my</w:t>
            </w:r>
          </w:p>
        </w:tc>
        <w:tc>
          <w:tcPr>
            <w:tcW w:w="4252" w:type="dxa"/>
          </w:tcPr>
          <w:p w14:paraId="5A0CAB4A">
            <w:pPr>
              <w:spacing w:after="0" w:line="240" w:lineRule="auto"/>
              <w:jc w:val="center"/>
            </w:pPr>
            <w:r>
              <w:rPr>
                <w:rFonts w:ascii="宋体" w:hAnsi="宋体" w:eastAsia="宋体"/>
                <w:sz w:val="18"/>
              </w:rPr>
              <w:t>获取当前用户发布的技能列表</w:t>
            </w:r>
          </w:p>
        </w:tc>
      </w:tr>
      <w:tr w14:paraId="69334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7AF6AF0">
            <w:pPr>
              <w:spacing w:after="0" w:line="240" w:lineRule="auto"/>
              <w:jc w:val="left"/>
            </w:pPr>
            <w:r>
              <w:rPr>
                <w:rFonts w:ascii="宋体" w:hAnsi="宋体" w:eastAsia="宋体"/>
                <w:sz w:val="18"/>
              </w:rPr>
              <w:t>悬赏</w:t>
            </w:r>
          </w:p>
        </w:tc>
        <w:tc>
          <w:tcPr>
            <w:tcW w:w="1134" w:type="dxa"/>
          </w:tcPr>
          <w:p w14:paraId="0FBAAA30">
            <w:pPr>
              <w:spacing w:after="0" w:line="240" w:lineRule="auto"/>
              <w:jc w:val="center"/>
            </w:pPr>
            <w:r>
              <w:rPr>
                <w:rFonts w:ascii="宋体" w:hAnsi="宋体" w:eastAsia="宋体"/>
                <w:sz w:val="18"/>
              </w:rPr>
              <w:t>POST</w:t>
            </w:r>
          </w:p>
        </w:tc>
        <w:tc>
          <w:tcPr>
            <w:tcW w:w="2835" w:type="dxa"/>
          </w:tcPr>
          <w:p w14:paraId="74ADC520">
            <w:pPr>
              <w:spacing w:after="0" w:line="240" w:lineRule="auto"/>
              <w:jc w:val="center"/>
            </w:pPr>
            <w:r>
              <w:rPr>
                <w:rFonts w:ascii="宋体" w:hAnsi="宋体" w:eastAsia="宋体"/>
                <w:sz w:val="18"/>
              </w:rPr>
              <w:t>/api/bounty</w:t>
            </w:r>
          </w:p>
        </w:tc>
        <w:tc>
          <w:tcPr>
            <w:tcW w:w="4252" w:type="dxa"/>
          </w:tcPr>
          <w:p w14:paraId="2E0DE51F">
            <w:pPr>
              <w:spacing w:after="0" w:line="240" w:lineRule="auto"/>
              <w:jc w:val="center"/>
            </w:pPr>
            <w:r>
              <w:rPr>
                <w:rFonts w:ascii="宋体" w:hAnsi="宋体" w:eastAsia="宋体"/>
                <w:sz w:val="18"/>
              </w:rPr>
              <w:t>发布新悬赏</w:t>
            </w:r>
          </w:p>
        </w:tc>
      </w:tr>
      <w:tr w14:paraId="36B5F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B9CADDA">
            <w:pPr>
              <w:spacing w:after="0" w:line="240" w:lineRule="auto"/>
              <w:jc w:val="left"/>
            </w:pPr>
            <w:r>
              <w:rPr>
                <w:rFonts w:ascii="宋体" w:hAnsi="宋体" w:eastAsia="宋体"/>
                <w:sz w:val="18"/>
              </w:rPr>
              <w:t>悬赏</w:t>
            </w:r>
          </w:p>
        </w:tc>
        <w:tc>
          <w:tcPr>
            <w:tcW w:w="1134" w:type="dxa"/>
          </w:tcPr>
          <w:p w14:paraId="67C10C5A">
            <w:pPr>
              <w:spacing w:after="0" w:line="240" w:lineRule="auto"/>
              <w:jc w:val="center"/>
            </w:pPr>
            <w:r>
              <w:rPr>
                <w:rFonts w:ascii="宋体" w:hAnsi="宋体" w:eastAsia="宋体"/>
                <w:sz w:val="18"/>
              </w:rPr>
              <w:t>POST</w:t>
            </w:r>
          </w:p>
        </w:tc>
        <w:tc>
          <w:tcPr>
            <w:tcW w:w="2835" w:type="dxa"/>
          </w:tcPr>
          <w:p w14:paraId="523E383D">
            <w:pPr>
              <w:spacing w:after="0" w:line="240" w:lineRule="auto"/>
              <w:jc w:val="center"/>
            </w:pPr>
            <w:r>
              <w:rPr>
                <w:rFonts w:ascii="宋体" w:hAnsi="宋体" w:eastAsia="宋体"/>
                <w:sz w:val="18"/>
              </w:rPr>
              <w:t>/api/bounty/{id}/apply</w:t>
            </w:r>
          </w:p>
        </w:tc>
        <w:tc>
          <w:tcPr>
            <w:tcW w:w="4252" w:type="dxa"/>
          </w:tcPr>
          <w:p w14:paraId="2300D0C9">
            <w:pPr>
              <w:spacing w:after="0" w:line="240" w:lineRule="auto"/>
              <w:jc w:val="center"/>
            </w:pPr>
            <w:r>
              <w:rPr>
                <w:rFonts w:ascii="宋体" w:hAnsi="宋体" w:eastAsia="宋体"/>
                <w:sz w:val="18"/>
              </w:rPr>
              <w:t>申请接指定悬赏</w:t>
            </w:r>
          </w:p>
        </w:tc>
      </w:tr>
      <w:tr w14:paraId="6B165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E02FAFB">
            <w:pPr>
              <w:spacing w:after="0" w:line="240" w:lineRule="auto"/>
              <w:jc w:val="left"/>
            </w:pPr>
            <w:r>
              <w:rPr>
                <w:rFonts w:ascii="宋体" w:hAnsi="宋体" w:eastAsia="宋体"/>
                <w:sz w:val="18"/>
              </w:rPr>
              <w:t>悬赏</w:t>
            </w:r>
          </w:p>
        </w:tc>
        <w:tc>
          <w:tcPr>
            <w:tcW w:w="1134" w:type="dxa"/>
          </w:tcPr>
          <w:p w14:paraId="4C5C0101">
            <w:pPr>
              <w:spacing w:after="0" w:line="240" w:lineRule="auto"/>
              <w:jc w:val="center"/>
            </w:pPr>
            <w:r>
              <w:rPr>
                <w:rFonts w:ascii="宋体" w:hAnsi="宋体" w:eastAsia="宋体"/>
                <w:sz w:val="18"/>
              </w:rPr>
              <w:t>PUT</w:t>
            </w:r>
          </w:p>
        </w:tc>
        <w:tc>
          <w:tcPr>
            <w:tcW w:w="2835" w:type="dxa"/>
          </w:tcPr>
          <w:p w14:paraId="55E381D1">
            <w:pPr>
              <w:spacing w:after="0" w:line="240" w:lineRule="auto"/>
              <w:jc w:val="center"/>
            </w:pPr>
            <w:r>
              <w:rPr>
                <w:rFonts w:ascii="宋体" w:hAnsi="宋体" w:eastAsia="宋体"/>
                <w:sz w:val="18"/>
              </w:rPr>
              <w:t>/api/bounty/{id}/accept</w:t>
            </w:r>
          </w:p>
        </w:tc>
        <w:tc>
          <w:tcPr>
            <w:tcW w:w="4252" w:type="dxa"/>
          </w:tcPr>
          <w:p w14:paraId="47CF7D00">
            <w:pPr>
              <w:spacing w:after="0" w:line="240" w:lineRule="auto"/>
              <w:jc w:val="center"/>
            </w:pPr>
            <w:r>
              <w:rPr>
                <w:rFonts w:ascii="宋体" w:hAnsi="宋体" w:eastAsia="宋体"/>
                <w:sz w:val="18"/>
              </w:rPr>
              <w:t>接受某用户的申请</w:t>
            </w:r>
          </w:p>
        </w:tc>
      </w:tr>
      <w:tr w14:paraId="2F583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75D6B9">
            <w:pPr>
              <w:spacing w:after="0" w:line="240" w:lineRule="auto"/>
              <w:jc w:val="left"/>
            </w:pPr>
            <w:r>
              <w:rPr>
                <w:rFonts w:ascii="宋体" w:hAnsi="宋体" w:eastAsia="宋体"/>
                <w:sz w:val="18"/>
              </w:rPr>
              <w:t>悬赏</w:t>
            </w:r>
          </w:p>
        </w:tc>
        <w:tc>
          <w:tcPr>
            <w:tcW w:w="1134" w:type="dxa"/>
          </w:tcPr>
          <w:p w14:paraId="513B24CE">
            <w:pPr>
              <w:spacing w:after="0" w:line="240" w:lineRule="auto"/>
              <w:jc w:val="center"/>
            </w:pPr>
            <w:r>
              <w:rPr>
                <w:rFonts w:ascii="宋体" w:hAnsi="宋体" w:eastAsia="宋体"/>
                <w:sz w:val="18"/>
              </w:rPr>
              <w:t>PUT</w:t>
            </w:r>
          </w:p>
        </w:tc>
        <w:tc>
          <w:tcPr>
            <w:tcW w:w="2835" w:type="dxa"/>
          </w:tcPr>
          <w:p w14:paraId="76FE4BB8">
            <w:pPr>
              <w:spacing w:after="0" w:line="240" w:lineRule="auto"/>
              <w:jc w:val="center"/>
            </w:pPr>
            <w:r>
              <w:rPr>
                <w:rFonts w:ascii="宋体" w:hAnsi="宋体" w:eastAsia="宋体"/>
                <w:sz w:val="18"/>
              </w:rPr>
              <w:t>/api/bounty/{id}/reject</w:t>
            </w:r>
          </w:p>
        </w:tc>
        <w:tc>
          <w:tcPr>
            <w:tcW w:w="4252" w:type="dxa"/>
          </w:tcPr>
          <w:p w14:paraId="46F1C2FD">
            <w:pPr>
              <w:spacing w:after="0" w:line="240" w:lineRule="auto"/>
              <w:jc w:val="center"/>
            </w:pPr>
            <w:r>
              <w:rPr>
                <w:rFonts w:ascii="宋体" w:hAnsi="宋体" w:eastAsia="宋体"/>
                <w:sz w:val="18"/>
              </w:rPr>
              <w:t>拒绝某用户的申请</w:t>
            </w:r>
          </w:p>
        </w:tc>
      </w:tr>
      <w:tr w14:paraId="78369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44C0EBD">
            <w:pPr>
              <w:spacing w:after="0" w:line="240" w:lineRule="auto"/>
              <w:jc w:val="left"/>
            </w:pPr>
            <w:r>
              <w:rPr>
                <w:rFonts w:ascii="宋体" w:hAnsi="宋体" w:eastAsia="宋体"/>
                <w:sz w:val="18"/>
              </w:rPr>
              <w:t>悬赏</w:t>
            </w:r>
          </w:p>
        </w:tc>
        <w:tc>
          <w:tcPr>
            <w:tcW w:w="1134" w:type="dxa"/>
          </w:tcPr>
          <w:p w14:paraId="1C93672A">
            <w:pPr>
              <w:spacing w:after="0" w:line="240" w:lineRule="auto"/>
              <w:jc w:val="center"/>
            </w:pPr>
            <w:r>
              <w:rPr>
                <w:rFonts w:ascii="宋体" w:hAnsi="宋体" w:eastAsia="宋体"/>
                <w:sz w:val="18"/>
              </w:rPr>
              <w:t>PUT</w:t>
            </w:r>
          </w:p>
        </w:tc>
        <w:tc>
          <w:tcPr>
            <w:tcW w:w="2835" w:type="dxa"/>
          </w:tcPr>
          <w:p w14:paraId="42B7ABD5">
            <w:pPr>
              <w:spacing w:after="0" w:line="240" w:lineRule="auto"/>
              <w:jc w:val="center"/>
            </w:pPr>
            <w:r>
              <w:rPr>
                <w:rFonts w:ascii="宋体" w:hAnsi="宋体" w:eastAsia="宋体"/>
                <w:sz w:val="18"/>
              </w:rPr>
              <w:t>/api/bounty/{id}/complete</w:t>
            </w:r>
          </w:p>
        </w:tc>
        <w:tc>
          <w:tcPr>
            <w:tcW w:w="4252" w:type="dxa"/>
          </w:tcPr>
          <w:p w14:paraId="47D48EDB">
            <w:pPr>
              <w:spacing w:after="0" w:line="240" w:lineRule="auto"/>
              <w:jc w:val="center"/>
            </w:pPr>
            <w:r>
              <w:rPr>
                <w:rFonts w:ascii="宋体" w:hAnsi="宋体" w:eastAsia="宋体"/>
                <w:sz w:val="18"/>
              </w:rPr>
              <w:t>确认悬赏已完成</w:t>
            </w:r>
          </w:p>
        </w:tc>
      </w:tr>
      <w:tr w14:paraId="3B09B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2F6190">
            <w:pPr>
              <w:spacing w:after="0" w:line="240" w:lineRule="auto"/>
              <w:jc w:val="left"/>
            </w:pPr>
            <w:r>
              <w:rPr>
                <w:rFonts w:ascii="宋体" w:hAnsi="宋体" w:eastAsia="宋体"/>
                <w:sz w:val="18"/>
              </w:rPr>
              <w:t>订单</w:t>
            </w:r>
          </w:p>
        </w:tc>
        <w:tc>
          <w:tcPr>
            <w:tcW w:w="1134" w:type="dxa"/>
          </w:tcPr>
          <w:p w14:paraId="08F897C0">
            <w:pPr>
              <w:spacing w:after="0" w:line="240" w:lineRule="auto"/>
              <w:jc w:val="center"/>
            </w:pPr>
            <w:r>
              <w:rPr>
                <w:rFonts w:ascii="宋体" w:hAnsi="宋体" w:eastAsia="宋体"/>
                <w:sz w:val="18"/>
              </w:rPr>
              <w:t>POST</w:t>
            </w:r>
          </w:p>
        </w:tc>
        <w:tc>
          <w:tcPr>
            <w:tcW w:w="2835" w:type="dxa"/>
          </w:tcPr>
          <w:p w14:paraId="3C582322">
            <w:pPr>
              <w:spacing w:after="0" w:line="240" w:lineRule="auto"/>
              <w:jc w:val="center"/>
            </w:pPr>
            <w:r>
              <w:rPr>
                <w:rFonts w:ascii="宋体" w:hAnsi="宋体" w:eastAsia="宋体"/>
                <w:sz w:val="18"/>
              </w:rPr>
              <w:t>/api/order</w:t>
            </w:r>
          </w:p>
        </w:tc>
        <w:tc>
          <w:tcPr>
            <w:tcW w:w="4252" w:type="dxa"/>
          </w:tcPr>
          <w:p w14:paraId="5422090A">
            <w:pPr>
              <w:spacing w:after="0" w:line="240" w:lineRule="auto"/>
              <w:jc w:val="center"/>
            </w:pPr>
            <w:r>
              <w:rPr>
                <w:rFonts w:ascii="宋体" w:hAnsi="宋体" w:eastAsia="宋体"/>
                <w:sz w:val="18"/>
              </w:rPr>
              <w:t>创建新订单</w:t>
            </w:r>
          </w:p>
        </w:tc>
      </w:tr>
      <w:tr w14:paraId="1DA4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5B3427F">
            <w:pPr>
              <w:spacing w:after="0" w:line="240" w:lineRule="auto"/>
              <w:jc w:val="left"/>
            </w:pPr>
            <w:r>
              <w:rPr>
                <w:rFonts w:ascii="宋体" w:hAnsi="宋体" w:eastAsia="宋体"/>
                <w:sz w:val="18"/>
              </w:rPr>
              <w:t>订单</w:t>
            </w:r>
          </w:p>
        </w:tc>
        <w:tc>
          <w:tcPr>
            <w:tcW w:w="1134" w:type="dxa"/>
          </w:tcPr>
          <w:p w14:paraId="642F1847">
            <w:pPr>
              <w:spacing w:after="0" w:line="240" w:lineRule="auto"/>
              <w:jc w:val="center"/>
            </w:pPr>
            <w:r>
              <w:rPr>
                <w:rFonts w:ascii="宋体" w:hAnsi="宋体" w:eastAsia="宋体"/>
                <w:sz w:val="18"/>
              </w:rPr>
              <w:t>GET</w:t>
            </w:r>
          </w:p>
        </w:tc>
        <w:tc>
          <w:tcPr>
            <w:tcW w:w="2835" w:type="dxa"/>
          </w:tcPr>
          <w:p w14:paraId="7327CF3D">
            <w:pPr>
              <w:spacing w:after="0" w:line="240" w:lineRule="auto"/>
              <w:jc w:val="center"/>
            </w:pPr>
            <w:r>
              <w:rPr>
                <w:rFonts w:ascii="宋体" w:hAnsi="宋体" w:eastAsia="宋体"/>
                <w:sz w:val="18"/>
              </w:rPr>
              <w:t>/api/order/{id}</w:t>
            </w:r>
          </w:p>
        </w:tc>
        <w:tc>
          <w:tcPr>
            <w:tcW w:w="4252" w:type="dxa"/>
          </w:tcPr>
          <w:p w14:paraId="7D4D7678">
            <w:pPr>
              <w:spacing w:after="0" w:line="240" w:lineRule="auto"/>
              <w:jc w:val="center"/>
            </w:pPr>
            <w:r>
              <w:rPr>
                <w:rFonts w:ascii="宋体" w:hAnsi="宋体" w:eastAsia="宋体"/>
                <w:sz w:val="18"/>
              </w:rPr>
              <w:t>获取订单详情</w:t>
            </w:r>
          </w:p>
        </w:tc>
      </w:tr>
      <w:tr w14:paraId="25005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BF5203F">
            <w:pPr>
              <w:spacing w:after="0" w:line="240" w:lineRule="auto"/>
              <w:jc w:val="left"/>
            </w:pPr>
            <w:r>
              <w:rPr>
                <w:rFonts w:ascii="宋体" w:hAnsi="宋体" w:eastAsia="宋体"/>
                <w:sz w:val="18"/>
              </w:rPr>
              <w:t>订单</w:t>
            </w:r>
          </w:p>
        </w:tc>
        <w:tc>
          <w:tcPr>
            <w:tcW w:w="1134" w:type="dxa"/>
          </w:tcPr>
          <w:p w14:paraId="31A281F4">
            <w:pPr>
              <w:spacing w:after="0" w:line="240" w:lineRule="auto"/>
              <w:jc w:val="center"/>
            </w:pPr>
            <w:r>
              <w:rPr>
                <w:rFonts w:ascii="宋体" w:hAnsi="宋体" w:eastAsia="宋体"/>
                <w:sz w:val="18"/>
              </w:rPr>
              <w:t>GET</w:t>
            </w:r>
          </w:p>
        </w:tc>
        <w:tc>
          <w:tcPr>
            <w:tcW w:w="2835" w:type="dxa"/>
          </w:tcPr>
          <w:p w14:paraId="1D6DF188">
            <w:pPr>
              <w:spacing w:after="0" w:line="240" w:lineRule="auto"/>
              <w:jc w:val="center"/>
            </w:pPr>
            <w:r>
              <w:rPr>
                <w:rFonts w:ascii="宋体" w:hAnsi="宋体" w:eastAsia="宋体"/>
                <w:sz w:val="18"/>
              </w:rPr>
              <w:t>/api/order/buyer</w:t>
            </w:r>
          </w:p>
        </w:tc>
        <w:tc>
          <w:tcPr>
            <w:tcW w:w="4252" w:type="dxa"/>
          </w:tcPr>
          <w:p w14:paraId="1324E922">
            <w:pPr>
              <w:spacing w:after="0" w:line="240" w:lineRule="auto"/>
              <w:jc w:val="center"/>
            </w:pPr>
            <w:r>
              <w:rPr>
                <w:rFonts w:ascii="宋体" w:hAnsi="宋体" w:eastAsia="宋体"/>
                <w:sz w:val="18"/>
              </w:rPr>
              <w:t>获取买方订单列表</w:t>
            </w:r>
          </w:p>
        </w:tc>
      </w:tr>
      <w:tr w14:paraId="09328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BDF9784">
            <w:pPr>
              <w:spacing w:after="0" w:line="240" w:lineRule="auto"/>
              <w:jc w:val="left"/>
            </w:pPr>
            <w:r>
              <w:rPr>
                <w:rFonts w:ascii="宋体" w:hAnsi="宋体" w:eastAsia="宋体"/>
                <w:sz w:val="18"/>
              </w:rPr>
              <w:t>订单</w:t>
            </w:r>
          </w:p>
        </w:tc>
        <w:tc>
          <w:tcPr>
            <w:tcW w:w="1134" w:type="dxa"/>
          </w:tcPr>
          <w:p w14:paraId="597BF6AF">
            <w:pPr>
              <w:spacing w:after="0" w:line="240" w:lineRule="auto"/>
              <w:jc w:val="center"/>
            </w:pPr>
            <w:r>
              <w:rPr>
                <w:rFonts w:ascii="宋体" w:hAnsi="宋体" w:eastAsia="宋体"/>
                <w:sz w:val="18"/>
              </w:rPr>
              <w:t>GET</w:t>
            </w:r>
          </w:p>
        </w:tc>
        <w:tc>
          <w:tcPr>
            <w:tcW w:w="2835" w:type="dxa"/>
          </w:tcPr>
          <w:p w14:paraId="06406A75">
            <w:pPr>
              <w:spacing w:after="0" w:line="240" w:lineRule="auto"/>
              <w:jc w:val="center"/>
            </w:pPr>
            <w:r>
              <w:rPr>
                <w:rFonts w:ascii="宋体" w:hAnsi="宋体" w:eastAsia="宋体"/>
                <w:sz w:val="18"/>
              </w:rPr>
              <w:t>/api/order/seller</w:t>
            </w:r>
          </w:p>
        </w:tc>
        <w:tc>
          <w:tcPr>
            <w:tcW w:w="4252" w:type="dxa"/>
          </w:tcPr>
          <w:p w14:paraId="782AC565">
            <w:pPr>
              <w:spacing w:after="0" w:line="240" w:lineRule="auto"/>
              <w:jc w:val="center"/>
            </w:pPr>
            <w:r>
              <w:rPr>
                <w:rFonts w:ascii="宋体" w:hAnsi="宋体" w:eastAsia="宋体"/>
                <w:sz w:val="18"/>
              </w:rPr>
              <w:t>获取卖方订单列表</w:t>
            </w:r>
          </w:p>
        </w:tc>
      </w:tr>
      <w:tr w14:paraId="782DE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9D88B83">
            <w:pPr>
              <w:spacing w:after="0" w:line="240" w:lineRule="auto"/>
              <w:jc w:val="left"/>
            </w:pPr>
            <w:r>
              <w:rPr>
                <w:rFonts w:ascii="宋体" w:hAnsi="宋体" w:eastAsia="宋体"/>
                <w:sz w:val="18"/>
              </w:rPr>
              <w:t>订单</w:t>
            </w:r>
          </w:p>
        </w:tc>
        <w:tc>
          <w:tcPr>
            <w:tcW w:w="1134" w:type="dxa"/>
          </w:tcPr>
          <w:p w14:paraId="2207EAA0">
            <w:pPr>
              <w:spacing w:after="0" w:line="240" w:lineRule="auto"/>
              <w:jc w:val="center"/>
            </w:pPr>
            <w:r>
              <w:rPr>
                <w:rFonts w:ascii="宋体" w:hAnsi="宋体" w:eastAsia="宋体"/>
                <w:sz w:val="18"/>
              </w:rPr>
              <w:t>PUT</w:t>
            </w:r>
          </w:p>
        </w:tc>
        <w:tc>
          <w:tcPr>
            <w:tcW w:w="2835" w:type="dxa"/>
          </w:tcPr>
          <w:p w14:paraId="7BF00BBC">
            <w:pPr>
              <w:spacing w:after="0" w:line="240" w:lineRule="auto"/>
              <w:jc w:val="center"/>
            </w:pPr>
            <w:r>
              <w:rPr>
                <w:rFonts w:ascii="宋体" w:hAnsi="宋体" w:eastAsia="宋体"/>
                <w:sz w:val="18"/>
              </w:rPr>
              <w:t>/api/order/{id}/confirm</w:t>
            </w:r>
          </w:p>
        </w:tc>
        <w:tc>
          <w:tcPr>
            <w:tcW w:w="4252" w:type="dxa"/>
          </w:tcPr>
          <w:p w14:paraId="09A38E58">
            <w:pPr>
              <w:spacing w:after="0" w:line="240" w:lineRule="auto"/>
              <w:jc w:val="center"/>
            </w:pPr>
            <w:r>
              <w:rPr>
                <w:rFonts w:ascii="宋体" w:hAnsi="宋体" w:eastAsia="宋体"/>
                <w:sz w:val="18"/>
              </w:rPr>
              <w:t>卖方确认订单（进入进行中状态）</w:t>
            </w:r>
          </w:p>
        </w:tc>
      </w:tr>
      <w:tr w14:paraId="097DB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FF6D300">
            <w:pPr>
              <w:spacing w:after="0" w:line="240" w:lineRule="auto"/>
              <w:jc w:val="left"/>
            </w:pPr>
            <w:r>
              <w:rPr>
                <w:rFonts w:ascii="宋体" w:hAnsi="宋体" w:eastAsia="宋体"/>
                <w:sz w:val="18"/>
              </w:rPr>
              <w:t>订单</w:t>
            </w:r>
          </w:p>
        </w:tc>
        <w:tc>
          <w:tcPr>
            <w:tcW w:w="1134" w:type="dxa"/>
          </w:tcPr>
          <w:p w14:paraId="7258302A">
            <w:pPr>
              <w:spacing w:after="0" w:line="240" w:lineRule="auto"/>
              <w:jc w:val="center"/>
            </w:pPr>
            <w:r>
              <w:rPr>
                <w:rFonts w:ascii="宋体" w:hAnsi="宋体" w:eastAsia="宋体"/>
                <w:sz w:val="18"/>
              </w:rPr>
              <w:t>PUT</w:t>
            </w:r>
          </w:p>
        </w:tc>
        <w:tc>
          <w:tcPr>
            <w:tcW w:w="2835" w:type="dxa"/>
          </w:tcPr>
          <w:p w14:paraId="70490ED4">
            <w:pPr>
              <w:spacing w:after="0" w:line="240" w:lineRule="auto"/>
              <w:jc w:val="center"/>
            </w:pPr>
            <w:r>
              <w:rPr>
                <w:rFonts w:ascii="宋体" w:hAnsi="宋体" w:eastAsia="宋体"/>
                <w:sz w:val="18"/>
              </w:rPr>
              <w:t>/api/order/{id}/buyer-complete</w:t>
            </w:r>
          </w:p>
        </w:tc>
        <w:tc>
          <w:tcPr>
            <w:tcW w:w="4252" w:type="dxa"/>
          </w:tcPr>
          <w:p w14:paraId="49854A71">
            <w:pPr>
              <w:spacing w:after="0" w:line="240" w:lineRule="auto"/>
              <w:jc w:val="center"/>
            </w:pPr>
            <w:r>
              <w:rPr>
                <w:rFonts w:ascii="宋体" w:hAnsi="宋体" w:eastAsia="宋体"/>
                <w:sz w:val="18"/>
              </w:rPr>
              <w:t>买方确认服务完成</w:t>
            </w:r>
          </w:p>
        </w:tc>
      </w:tr>
      <w:tr w14:paraId="154A4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7F249A1">
            <w:pPr>
              <w:spacing w:after="0" w:line="240" w:lineRule="auto"/>
              <w:jc w:val="left"/>
            </w:pPr>
            <w:r>
              <w:rPr>
                <w:rFonts w:ascii="宋体" w:hAnsi="宋体" w:eastAsia="宋体"/>
                <w:sz w:val="18"/>
              </w:rPr>
              <w:t>订单</w:t>
            </w:r>
          </w:p>
        </w:tc>
        <w:tc>
          <w:tcPr>
            <w:tcW w:w="1134" w:type="dxa"/>
          </w:tcPr>
          <w:p w14:paraId="2DF9D617">
            <w:pPr>
              <w:spacing w:after="0" w:line="240" w:lineRule="auto"/>
              <w:jc w:val="center"/>
            </w:pPr>
            <w:r>
              <w:rPr>
                <w:rFonts w:ascii="宋体" w:hAnsi="宋体" w:eastAsia="宋体"/>
                <w:sz w:val="18"/>
              </w:rPr>
              <w:t>PUT</w:t>
            </w:r>
          </w:p>
        </w:tc>
        <w:tc>
          <w:tcPr>
            <w:tcW w:w="2835" w:type="dxa"/>
          </w:tcPr>
          <w:p w14:paraId="34A93A3D">
            <w:pPr>
              <w:spacing w:after="0" w:line="240" w:lineRule="auto"/>
              <w:jc w:val="center"/>
            </w:pPr>
            <w:r>
              <w:rPr>
                <w:rFonts w:ascii="宋体" w:hAnsi="宋体" w:eastAsia="宋体"/>
                <w:sz w:val="18"/>
              </w:rPr>
              <w:t>/api/order/{id}/seller-complete</w:t>
            </w:r>
          </w:p>
        </w:tc>
        <w:tc>
          <w:tcPr>
            <w:tcW w:w="4252" w:type="dxa"/>
          </w:tcPr>
          <w:p w14:paraId="6814F0B5">
            <w:pPr>
              <w:spacing w:after="0" w:line="240" w:lineRule="auto"/>
              <w:jc w:val="center"/>
            </w:pPr>
            <w:r>
              <w:rPr>
                <w:rFonts w:ascii="宋体" w:hAnsi="宋体" w:eastAsia="宋体"/>
                <w:sz w:val="18"/>
              </w:rPr>
              <w:t>卖方确认服务完成</w:t>
            </w:r>
          </w:p>
        </w:tc>
      </w:tr>
      <w:tr w14:paraId="7A6A1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B5CB505">
            <w:pPr>
              <w:spacing w:after="0" w:line="240" w:lineRule="auto"/>
              <w:jc w:val="left"/>
            </w:pPr>
            <w:r>
              <w:rPr>
                <w:rFonts w:ascii="宋体" w:hAnsi="宋体" w:eastAsia="宋体"/>
                <w:sz w:val="18"/>
              </w:rPr>
              <w:t>订单</w:t>
            </w:r>
          </w:p>
        </w:tc>
        <w:tc>
          <w:tcPr>
            <w:tcW w:w="1134" w:type="dxa"/>
          </w:tcPr>
          <w:p w14:paraId="44B287CA">
            <w:pPr>
              <w:spacing w:after="0" w:line="240" w:lineRule="auto"/>
              <w:jc w:val="center"/>
            </w:pPr>
            <w:r>
              <w:rPr>
                <w:rFonts w:ascii="宋体" w:hAnsi="宋体" w:eastAsia="宋体"/>
                <w:sz w:val="18"/>
              </w:rPr>
              <w:t>PUT</w:t>
            </w:r>
          </w:p>
        </w:tc>
        <w:tc>
          <w:tcPr>
            <w:tcW w:w="2835" w:type="dxa"/>
          </w:tcPr>
          <w:p w14:paraId="3E6A350F">
            <w:pPr>
              <w:spacing w:after="0" w:line="240" w:lineRule="auto"/>
              <w:jc w:val="center"/>
            </w:pPr>
            <w:r>
              <w:rPr>
                <w:rFonts w:ascii="宋体" w:hAnsi="宋体" w:eastAsia="宋体"/>
                <w:sz w:val="18"/>
              </w:rPr>
              <w:t>/api/order/{id}/cancel</w:t>
            </w:r>
          </w:p>
        </w:tc>
        <w:tc>
          <w:tcPr>
            <w:tcW w:w="4252" w:type="dxa"/>
          </w:tcPr>
          <w:p w14:paraId="6D3DB5F4">
            <w:pPr>
              <w:spacing w:after="0" w:line="240" w:lineRule="auto"/>
              <w:jc w:val="center"/>
            </w:pPr>
            <w:r>
              <w:rPr>
                <w:rFonts w:ascii="宋体" w:hAnsi="宋体" w:eastAsia="宋体"/>
                <w:sz w:val="18"/>
              </w:rPr>
              <w:t>取消订单</w:t>
            </w:r>
          </w:p>
        </w:tc>
      </w:tr>
      <w:tr w14:paraId="334AF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9510B86">
            <w:pPr>
              <w:spacing w:after="0" w:line="240" w:lineRule="auto"/>
              <w:jc w:val="left"/>
            </w:pPr>
            <w:r>
              <w:rPr>
                <w:rFonts w:ascii="宋体" w:hAnsi="宋体" w:eastAsia="宋体"/>
                <w:sz w:val="18"/>
              </w:rPr>
              <w:t>聊天</w:t>
            </w:r>
          </w:p>
        </w:tc>
        <w:tc>
          <w:tcPr>
            <w:tcW w:w="1134" w:type="dxa"/>
          </w:tcPr>
          <w:p w14:paraId="3E9EDBF2">
            <w:pPr>
              <w:spacing w:after="0" w:line="240" w:lineRule="auto"/>
              <w:jc w:val="center"/>
            </w:pPr>
            <w:r>
              <w:rPr>
                <w:rFonts w:ascii="宋体" w:hAnsi="宋体" w:eastAsia="宋体"/>
                <w:sz w:val="18"/>
              </w:rPr>
              <w:t>GET</w:t>
            </w:r>
          </w:p>
        </w:tc>
        <w:tc>
          <w:tcPr>
            <w:tcW w:w="2835" w:type="dxa"/>
          </w:tcPr>
          <w:p w14:paraId="59911609">
            <w:pPr>
              <w:spacing w:after="0" w:line="240" w:lineRule="auto"/>
              <w:jc w:val="center"/>
            </w:pPr>
            <w:r>
              <w:rPr>
                <w:rFonts w:ascii="宋体" w:hAnsi="宋体" w:eastAsia="宋体"/>
                <w:sz w:val="18"/>
              </w:rPr>
              <w:t>/api/chat/order/{orderId}</w:t>
            </w:r>
          </w:p>
        </w:tc>
        <w:tc>
          <w:tcPr>
            <w:tcW w:w="4252" w:type="dxa"/>
          </w:tcPr>
          <w:p w14:paraId="2FE6D148">
            <w:pPr>
              <w:spacing w:after="0" w:line="240" w:lineRule="auto"/>
              <w:jc w:val="center"/>
            </w:pPr>
            <w:r>
              <w:rPr>
                <w:rFonts w:ascii="宋体" w:hAnsi="宋体" w:eastAsia="宋体"/>
                <w:sz w:val="18"/>
              </w:rPr>
              <w:t>获取订单聊天消息列表</w:t>
            </w:r>
          </w:p>
        </w:tc>
      </w:tr>
      <w:tr w14:paraId="1277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6AE54EF">
            <w:pPr>
              <w:spacing w:after="0" w:line="240" w:lineRule="auto"/>
              <w:jc w:val="left"/>
            </w:pPr>
            <w:r>
              <w:rPr>
                <w:rFonts w:ascii="宋体" w:hAnsi="宋体" w:eastAsia="宋体"/>
                <w:sz w:val="18"/>
              </w:rPr>
              <w:t>聊天</w:t>
            </w:r>
          </w:p>
        </w:tc>
        <w:tc>
          <w:tcPr>
            <w:tcW w:w="1134" w:type="dxa"/>
          </w:tcPr>
          <w:p w14:paraId="253EC9AB">
            <w:pPr>
              <w:spacing w:after="0" w:line="240" w:lineRule="auto"/>
              <w:jc w:val="center"/>
            </w:pPr>
            <w:r>
              <w:rPr>
                <w:rFonts w:ascii="宋体" w:hAnsi="宋体" w:eastAsia="宋体"/>
                <w:sz w:val="18"/>
              </w:rPr>
              <w:t>POST</w:t>
            </w:r>
          </w:p>
        </w:tc>
        <w:tc>
          <w:tcPr>
            <w:tcW w:w="2835" w:type="dxa"/>
          </w:tcPr>
          <w:p w14:paraId="1EB25962">
            <w:pPr>
              <w:spacing w:after="0" w:line="240" w:lineRule="auto"/>
              <w:jc w:val="center"/>
            </w:pPr>
            <w:r>
              <w:rPr>
                <w:rFonts w:ascii="宋体" w:hAnsi="宋体" w:eastAsia="宋体"/>
                <w:sz w:val="18"/>
              </w:rPr>
              <w:t>/api/chat/order/{orderId}</w:t>
            </w:r>
          </w:p>
        </w:tc>
        <w:tc>
          <w:tcPr>
            <w:tcW w:w="4252" w:type="dxa"/>
          </w:tcPr>
          <w:p w14:paraId="4254B313">
            <w:pPr>
              <w:spacing w:after="0" w:line="240" w:lineRule="auto"/>
              <w:jc w:val="center"/>
            </w:pPr>
            <w:r>
              <w:rPr>
                <w:rFonts w:ascii="宋体" w:hAnsi="宋体" w:eastAsia="宋体"/>
                <w:sz w:val="18"/>
              </w:rPr>
              <w:t>发送订单聊天消息</w:t>
            </w:r>
          </w:p>
        </w:tc>
      </w:tr>
      <w:tr w14:paraId="2676E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768A179">
            <w:pPr>
              <w:spacing w:after="0" w:line="240" w:lineRule="auto"/>
              <w:jc w:val="left"/>
            </w:pPr>
            <w:r>
              <w:rPr>
                <w:rFonts w:ascii="宋体" w:hAnsi="宋体" w:eastAsia="宋体"/>
                <w:sz w:val="18"/>
              </w:rPr>
              <w:t>钱包</w:t>
            </w:r>
          </w:p>
        </w:tc>
        <w:tc>
          <w:tcPr>
            <w:tcW w:w="1134" w:type="dxa"/>
          </w:tcPr>
          <w:p w14:paraId="704F93EA">
            <w:pPr>
              <w:spacing w:after="0" w:line="240" w:lineRule="auto"/>
              <w:jc w:val="center"/>
            </w:pPr>
            <w:r>
              <w:rPr>
                <w:rFonts w:ascii="宋体" w:hAnsi="宋体" w:eastAsia="宋体"/>
                <w:sz w:val="18"/>
              </w:rPr>
              <w:t>GET</w:t>
            </w:r>
          </w:p>
        </w:tc>
        <w:tc>
          <w:tcPr>
            <w:tcW w:w="2835" w:type="dxa"/>
          </w:tcPr>
          <w:p w14:paraId="4F8017A3">
            <w:pPr>
              <w:spacing w:after="0" w:line="240" w:lineRule="auto"/>
              <w:jc w:val="center"/>
            </w:pPr>
            <w:r>
              <w:rPr>
                <w:rFonts w:ascii="宋体" w:hAnsi="宋体" w:eastAsia="宋体"/>
                <w:sz w:val="18"/>
              </w:rPr>
              <w:t>/api/wallet/balance</w:t>
            </w:r>
          </w:p>
        </w:tc>
        <w:tc>
          <w:tcPr>
            <w:tcW w:w="4252" w:type="dxa"/>
          </w:tcPr>
          <w:p w14:paraId="3CC2A6FE">
            <w:pPr>
              <w:spacing w:after="0" w:line="240" w:lineRule="auto"/>
              <w:jc w:val="center"/>
            </w:pPr>
            <w:r>
              <w:rPr>
                <w:rFonts w:ascii="宋体" w:hAnsi="宋体" w:eastAsia="宋体"/>
                <w:sz w:val="18"/>
              </w:rPr>
              <w:t>查询当前用户时间币余额</w:t>
            </w:r>
          </w:p>
        </w:tc>
      </w:tr>
      <w:tr w14:paraId="0D02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EA41E38">
            <w:pPr>
              <w:spacing w:after="0" w:line="240" w:lineRule="auto"/>
              <w:jc w:val="left"/>
            </w:pPr>
            <w:r>
              <w:rPr>
                <w:rFonts w:ascii="宋体" w:hAnsi="宋体" w:eastAsia="宋体"/>
                <w:sz w:val="18"/>
              </w:rPr>
              <w:t>钱包</w:t>
            </w:r>
          </w:p>
        </w:tc>
        <w:tc>
          <w:tcPr>
            <w:tcW w:w="1134" w:type="dxa"/>
          </w:tcPr>
          <w:p w14:paraId="28FCD96B">
            <w:pPr>
              <w:spacing w:after="0" w:line="240" w:lineRule="auto"/>
              <w:jc w:val="center"/>
            </w:pPr>
            <w:r>
              <w:rPr>
                <w:rFonts w:ascii="宋体" w:hAnsi="宋体" w:eastAsia="宋体"/>
                <w:sz w:val="18"/>
              </w:rPr>
              <w:t>GET</w:t>
            </w:r>
          </w:p>
        </w:tc>
        <w:tc>
          <w:tcPr>
            <w:tcW w:w="2835" w:type="dxa"/>
          </w:tcPr>
          <w:p w14:paraId="560BF2BD">
            <w:pPr>
              <w:spacing w:after="0" w:line="240" w:lineRule="auto"/>
              <w:jc w:val="center"/>
            </w:pPr>
            <w:r>
              <w:rPr>
                <w:rFonts w:ascii="宋体" w:hAnsi="宋体" w:eastAsia="宋体"/>
                <w:sz w:val="18"/>
              </w:rPr>
              <w:t>/api/wallet/transactions</w:t>
            </w:r>
          </w:p>
        </w:tc>
        <w:tc>
          <w:tcPr>
            <w:tcW w:w="4252" w:type="dxa"/>
          </w:tcPr>
          <w:p w14:paraId="2179FA12">
            <w:pPr>
              <w:spacing w:after="0" w:line="240" w:lineRule="auto"/>
              <w:jc w:val="center"/>
            </w:pPr>
            <w:r>
              <w:rPr>
                <w:rFonts w:ascii="宋体" w:hAnsi="宋体" w:eastAsia="宋体"/>
                <w:sz w:val="18"/>
              </w:rPr>
              <w:t>查询当前用户交易流水</w:t>
            </w:r>
          </w:p>
        </w:tc>
      </w:tr>
      <w:tr w14:paraId="0A9B1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78D90D3">
            <w:pPr>
              <w:spacing w:after="0" w:line="240" w:lineRule="auto"/>
              <w:jc w:val="left"/>
            </w:pPr>
            <w:r>
              <w:rPr>
                <w:rFonts w:ascii="宋体" w:hAnsi="宋体" w:eastAsia="宋体"/>
                <w:sz w:val="18"/>
              </w:rPr>
              <w:t>评价</w:t>
            </w:r>
          </w:p>
        </w:tc>
        <w:tc>
          <w:tcPr>
            <w:tcW w:w="1134" w:type="dxa"/>
          </w:tcPr>
          <w:p w14:paraId="75A059C3">
            <w:pPr>
              <w:spacing w:after="0" w:line="240" w:lineRule="auto"/>
              <w:jc w:val="center"/>
            </w:pPr>
            <w:r>
              <w:rPr>
                <w:rFonts w:ascii="宋体" w:hAnsi="宋体" w:eastAsia="宋体"/>
                <w:sz w:val="18"/>
              </w:rPr>
              <w:t>POST</w:t>
            </w:r>
          </w:p>
        </w:tc>
        <w:tc>
          <w:tcPr>
            <w:tcW w:w="2835" w:type="dxa"/>
          </w:tcPr>
          <w:p w14:paraId="0340D802">
            <w:pPr>
              <w:spacing w:after="0" w:line="240" w:lineRule="auto"/>
              <w:jc w:val="center"/>
            </w:pPr>
            <w:r>
              <w:rPr>
                <w:rFonts w:ascii="宋体" w:hAnsi="宋体" w:eastAsia="宋体"/>
                <w:sz w:val="18"/>
              </w:rPr>
              <w:t>/api/review</w:t>
            </w:r>
          </w:p>
        </w:tc>
        <w:tc>
          <w:tcPr>
            <w:tcW w:w="4252" w:type="dxa"/>
          </w:tcPr>
          <w:p w14:paraId="585778D8">
            <w:pPr>
              <w:spacing w:after="0" w:line="240" w:lineRule="auto"/>
              <w:jc w:val="center"/>
            </w:pPr>
            <w:r>
              <w:rPr>
                <w:rFonts w:ascii="宋体" w:hAnsi="宋体" w:eastAsia="宋体"/>
                <w:sz w:val="18"/>
              </w:rPr>
              <w:t>提交交易评价（双盲）</w:t>
            </w:r>
          </w:p>
        </w:tc>
      </w:tr>
      <w:tr w14:paraId="64E63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D61FBB7">
            <w:pPr>
              <w:spacing w:after="0" w:line="240" w:lineRule="auto"/>
              <w:jc w:val="left"/>
            </w:pPr>
            <w:r>
              <w:rPr>
                <w:rFonts w:ascii="宋体" w:hAnsi="宋体" w:eastAsia="宋体"/>
                <w:sz w:val="18"/>
              </w:rPr>
              <w:t>申诉</w:t>
            </w:r>
          </w:p>
        </w:tc>
        <w:tc>
          <w:tcPr>
            <w:tcW w:w="1134" w:type="dxa"/>
          </w:tcPr>
          <w:p w14:paraId="0C4EB6E6">
            <w:pPr>
              <w:spacing w:after="0" w:line="240" w:lineRule="auto"/>
              <w:jc w:val="center"/>
            </w:pPr>
            <w:r>
              <w:rPr>
                <w:rFonts w:ascii="宋体" w:hAnsi="宋体" w:eastAsia="宋体"/>
                <w:sz w:val="18"/>
              </w:rPr>
              <w:t>POST</w:t>
            </w:r>
          </w:p>
        </w:tc>
        <w:tc>
          <w:tcPr>
            <w:tcW w:w="2835" w:type="dxa"/>
          </w:tcPr>
          <w:p w14:paraId="7A7E4ED6">
            <w:pPr>
              <w:spacing w:after="0" w:line="240" w:lineRule="auto"/>
              <w:jc w:val="center"/>
            </w:pPr>
            <w:r>
              <w:rPr>
                <w:rFonts w:ascii="宋体" w:hAnsi="宋体" w:eastAsia="宋体"/>
                <w:sz w:val="18"/>
              </w:rPr>
              <w:t>/api/appeal</w:t>
            </w:r>
          </w:p>
        </w:tc>
        <w:tc>
          <w:tcPr>
            <w:tcW w:w="4252" w:type="dxa"/>
          </w:tcPr>
          <w:p w14:paraId="679DFE7E">
            <w:pPr>
              <w:spacing w:after="0" w:line="240" w:lineRule="auto"/>
              <w:jc w:val="center"/>
            </w:pPr>
            <w:r>
              <w:rPr>
                <w:rFonts w:ascii="宋体" w:hAnsi="宋体" w:eastAsia="宋体"/>
                <w:sz w:val="18"/>
              </w:rPr>
              <w:t>提交订单申诉</w:t>
            </w:r>
          </w:p>
        </w:tc>
      </w:tr>
      <w:tr w14:paraId="7F1BD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ECCF685">
            <w:pPr>
              <w:spacing w:after="0" w:line="240" w:lineRule="auto"/>
              <w:jc w:val="left"/>
            </w:pPr>
            <w:r>
              <w:rPr>
                <w:rFonts w:ascii="宋体" w:hAnsi="宋体" w:eastAsia="宋体"/>
                <w:sz w:val="18"/>
              </w:rPr>
              <w:t>私信</w:t>
            </w:r>
          </w:p>
        </w:tc>
        <w:tc>
          <w:tcPr>
            <w:tcW w:w="1134" w:type="dxa"/>
          </w:tcPr>
          <w:p w14:paraId="335BE293">
            <w:pPr>
              <w:spacing w:after="0" w:line="240" w:lineRule="auto"/>
              <w:jc w:val="center"/>
            </w:pPr>
            <w:r>
              <w:rPr>
                <w:rFonts w:ascii="宋体" w:hAnsi="宋体" w:eastAsia="宋体"/>
                <w:sz w:val="18"/>
              </w:rPr>
              <w:t>POST</w:t>
            </w:r>
          </w:p>
        </w:tc>
        <w:tc>
          <w:tcPr>
            <w:tcW w:w="2835" w:type="dxa"/>
          </w:tcPr>
          <w:p w14:paraId="562F8D0D">
            <w:pPr>
              <w:spacing w:after="0" w:line="240" w:lineRule="auto"/>
              <w:jc w:val="center"/>
            </w:pPr>
            <w:r>
              <w:rPr>
                <w:rFonts w:ascii="宋体" w:hAnsi="宋体" w:eastAsia="宋体"/>
                <w:sz w:val="18"/>
              </w:rPr>
              <w:t>/api/message</w:t>
            </w:r>
          </w:p>
        </w:tc>
        <w:tc>
          <w:tcPr>
            <w:tcW w:w="4252" w:type="dxa"/>
          </w:tcPr>
          <w:p w14:paraId="3C028550">
            <w:pPr>
              <w:spacing w:after="0" w:line="240" w:lineRule="auto"/>
              <w:jc w:val="center"/>
            </w:pPr>
            <w:r>
              <w:rPr>
                <w:rFonts w:ascii="宋体" w:hAnsi="宋体" w:eastAsia="宋体"/>
                <w:sz w:val="18"/>
              </w:rPr>
              <w:t>发送私信消息</w:t>
            </w:r>
          </w:p>
        </w:tc>
      </w:tr>
      <w:tr w14:paraId="7FAB2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8A10FCD">
            <w:pPr>
              <w:spacing w:after="0" w:line="240" w:lineRule="auto"/>
              <w:jc w:val="left"/>
            </w:pPr>
            <w:r>
              <w:rPr>
                <w:rFonts w:ascii="宋体" w:hAnsi="宋体" w:eastAsia="宋体"/>
                <w:sz w:val="18"/>
              </w:rPr>
              <w:t>私信</w:t>
            </w:r>
          </w:p>
        </w:tc>
        <w:tc>
          <w:tcPr>
            <w:tcW w:w="1134" w:type="dxa"/>
          </w:tcPr>
          <w:p w14:paraId="75309D07">
            <w:pPr>
              <w:spacing w:after="0" w:line="240" w:lineRule="auto"/>
              <w:jc w:val="center"/>
            </w:pPr>
            <w:r>
              <w:rPr>
                <w:rFonts w:ascii="宋体" w:hAnsi="宋体" w:eastAsia="宋体"/>
                <w:sz w:val="18"/>
              </w:rPr>
              <w:t>GET</w:t>
            </w:r>
          </w:p>
        </w:tc>
        <w:tc>
          <w:tcPr>
            <w:tcW w:w="2835" w:type="dxa"/>
          </w:tcPr>
          <w:p w14:paraId="64EDBDD5">
            <w:pPr>
              <w:spacing w:after="0" w:line="240" w:lineRule="auto"/>
              <w:jc w:val="center"/>
            </w:pPr>
            <w:r>
              <w:rPr>
                <w:rFonts w:ascii="宋体" w:hAnsi="宋体" w:eastAsia="宋体"/>
                <w:sz w:val="18"/>
              </w:rPr>
              <w:t>/api/message/conversations</w:t>
            </w:r>
          </w:p>
        </w:tc>
        <w:tc>
          <w:tcPr>
            <w:tcW w:w="4252" w:type="dxa"/>
          </w:tcPr>
          <w:p w14:paraId="0A4D2AE7">
            <w:pPr>
              <w:spacing w:after="0" w:line="240" w:lineRule="auto"/>
              <w:jc w:val="center"/>
            </w:pPr>
            <w:r>
              <w:rPr>
                <w:rFonts w:ascii="宋体" w:hAnsi="宋体" w:eastAsia="宋体"/>
                <w:sz w:val="18"/>
              </w:rPr>
              <w:t>获取私信会话列表</w:t>
            </w:r>
          </w:p>
        </w:tc>
      </w:tr>
      <w:tr w14:paraId="3D3FD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66C00D7">
            <w:pPr>
              <w:spacing w:after="0" w:line="240" w:lineRule="auto"/>
              <w:jc w:val="left"/>
            </w:pPr>
            <w:r>
              <w:rPr>
                <w:rFonts w:ascii="宋体" w:hAnsi="宋体" w:eastAsia="宋体"/>
                <w:sz w:val="18"/>
              </w:rPr>
              <w:t>私信</w:t>
            </w:r>
          </w:p>
        </w:tc>
        <w:tc>
          <w:tcPr>
            <w:tcW w:w="1134" w:type="dxa"/>
          </w:tcPr>
          <w:p w14:paraId="44196242">
            <w:pPr>
              <w:spacing w:after="0" w:line="240" w:lineRule="auto"/>
              <w:jc w:val="center"/>
            </w:pPr>
            <w:r>
              <w:rPr>
                <w:rFonts w:ascii="宋体" w:hAnsi="宋体" w:eastAsia="宋体"/>
                <w:sz w:val="18"/>
              </w:rPr>
              <w:t>GET</w:t>
            </w:r>
          </w:p>
        </w:tc>
        <w:tc>
          <w:tcPr>
            <w:tcW w:w="2835" w:type="dxa"/>
          </w:tcPr>
          <w:p w14:paraId="4B597E93">
            <w:pPr>
              <w:spacing w:after="0" w:line="240" w:lineRule="auto"/>
              <w:jc w:val="center"/>
            </w:pPr>
            <w:r>
              <w:rPr>
                <w:rFonts w:ascii="宋体" w:hAnsi="宋体" w:eastAsia="宋体"/>
                <w:sz w:val="18"/>
              </w:rPr>
              <w:t>/api/message/{userId}</w:t>
            </w:r>
          </w:p>
        </w:tc>
        <w:tc>
          <w:tcPr>
            <w:tcW w:w="4252" w:type="dxa"/>
          </w:tcPr>
          <w:p w14:paraId="287E1CEB">
            <w:pPr>
              <w:spacing w:after="0" w:line="240" w:lineRule="auto"/>
              <w:jc w:val="center"/>
            </w:pPr>
            <w:r>
              <w:rPr>
                <w:rFonts w:ascii="宋体" w:hAnsi="宋体" w:eastAsia="宋体"/>
                <w:sz w:val="18"/>
              </w:rPr>
              <w:t>获取与指定用户的私信记录</w:t>
            </w:r>
          </w:p>
        </w:tc>
      </w:tr>
    </w:tbl>
    <w:p w14:paraId="4827281B"/>
    <w:p w14:paraId="70D2BE83">
      <w:pPr>
        <w:spacing w:line="360" w:lineRule="auto"/>
      </w:pPr>
      <w:r>
        <w:rPr>
          <w:rFonts w:ascii="宋体" w:hAnsi="宋体" w:eastAsia="宋体"/>
          <w:sz w:val="24"/>
        </w:rPr>
        <w:t>（3）管理员接口（需ADMIN角色）—— 共9个端点：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3072"/>
        <w:gridCol w:w="4355"/>
      </w:tblGrid>
      <w:tr w14:paraId="55A18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D9E2F3"/>
          </w:tcPr>
          <w:p w14:paraId="6A657C63">
            <w:pPr>
              <w:spacing w:after="0" w:line="240" w:lineRule="auto"/>
              <w:jc w:val="center"/>
            </w:pPr>
            <w:r>
              <w:rPr>
                <w:rFonts w:ascii="宋体" w:hAnsi="宋体" w:eastAsia="宋体"/>
                <w:b/>
                <w:sz w:val="18"/>
              </w:rPr>
              <w:t>HTTP方法</w:t>
            </w:r>
          </w:p>
        </w:tc>
        <w:tc>
          <w:tcPr>
            <w:tcW w:w="3118" w:type="dxa"/>
            <w:shd w:val="clear" w:color="auto" w:fill="D9E2F3"/>
          </w:tcPr>
          <w:p w14:paraId="65F5D4FE">
            <w:pPr>
              <w:spacing w:after="0" w:line="240" w:lineRule="auto"/>
              <w:jc w:val="center"/>
            </w:pPr>
            <w:r>
              <w:rPr>
                <w:rFonts w:ascii="宋体" w:hAnsi="宋体" w:eastAsia="宋体"/>
                <w:b/>
                <w:sz w:val="18"/>
              </w:rPr>
              <w:t>接口路径</w:t>
            </w:r>
          </w:p>
        </w:tc>
        <w:tc>
          <w:tcPr>
            <w:tcW w:w="4819" w:type="dxa"/>
            <w:shd w:val="clear" w:color="auto" w:fill="D9E2F3"/>
          </w:tcPr>
          <w:p w14:paraId="58B8016E">
            <w:pPr>
              <w:spacing w:after="0" w:line="240" w:lineRule="auto"/>
              <w:jc w:val="center"/>
            </w:pPr>
            <w:r>
              <w:rPr>
                <w:rFonts w:ascii="宋体" w:hAnsi="宋体" w:eastAsia="宋体"/>
                <w:b/>
                <w:sz w:val="18"/>
              </w:rPr>
              <w:t>说明</w:t>
            </w:r>
          </w:p>
        </w:tc>
      </w:tr>
      <w:tr w14:paraId="22390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6E283D6">
            <w:pPr>
              <w:spacing w:after="0" w:line="240" w:lineRule="auto"/>
              <w:jc w:val="left"/>
            </w:pPr>
            <w:r>
              <w:rPr>
                <w:rFonts w:ascii="宋体" w:hAnsi="宋体" w:eastAsia="宋体"/>
                <w:sz w:val="18"/>
              </w:rPr>
              <w:t>GET</w:t>
            </w:r>
          </w:p>
        </w:tc>
        <w:tc>
          <w:tcPr>
            <w:tcW w:w="3118" w:type="dxa"/>
          </w:tcPr>
          <w:p w14:paraId="2D25B09C">
            <w:pPr>
              <w:spacing w:after="0" w:line="240" w:lineRule="auto"/>
              <w:jc w:val="center"/>
            </w:pPr>
            <w:r>
              <w:rPr>
                <w:rFonts w:ascii="宋体" w:hAnsi="宋体" w:eastAsia="宋体"/>
                <w:sz w:val="18"/>
              </w:rPr>
              <w:t>/api/admin/users</w:t>
            </w:r>
          </w:p>
        </w:tc>
        <w:tc>
          <w:tcPr>
            <w:tcW w:w="4819" w:type="dxa"/>
          </w:tcPr>
          <w:p w14:paraId="1ED1B7CE">
            <w:pPr>
              <w:spacing w:after="0" w:line="240" w:lineRule="auto"/>
              <w:jc w:val="center"/>
            </w:pPr>
            <w:r>
              <w:rPr>
                <w:rFonts w:ascii="宋体" w:hAnsi="宋体" w:eastAsia="宋体"/>
                <w:sz w:val="18"/>
              </w:rPr>
              <w:t>获取所有用户列表</w:t>
            </w:r>
          </w:p>
        </w:tc>
      </w:tr>
      <w:tr w14:paraId="71FD3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41D3DDB">
            <w:pPr>
              <w:spacing w:after="0" w:line="240" w:lineRule="auto"/>
              <w:jc w:val="left"/>
            </w:pPr>
            <w:r>
              <w:rPr>
                <w:rFonts w:ascii="宋体" w:hAnsi="宋体" w:eastAsia="宋体"/>
                <w:sz w:val="18"/>
              </w:rPr>
              <w:t>PUT</w:t>
            </w:r>
          </w:p>
        </w:tc>
        <w:tc>
          <w:tcPr>
            <w:tcW w:w="3118" w:type="dxa"/>
          </w:tcPr>
          <w:p w14:paraId="4F7D0BCB">
            <w:pPr>
              <w:spacing w:after="0" w:line="240" w:lineRule="auto"/>
              <w:jc w:val="center"/>
            </w:pPr>
            <w:r>
              <w:rPr>
                <w:rFonts w:ascii="宋体" w:hAnsi="宋体" w:eastAsia="宋体"/>
                <w:sz w:val="18"/>
              </w:rPr>
              <w:t>/api/admin/users/{id}/status</w:t>
            </w:r>
          </w:p>
        </w:tc>
        <w:tc>
          <w:tcPr>
            <w:tcW w:w="4819" w:type="dxa"/>
          </w:tcPr>
          <w:p w14:paraId="3439C8B3">
            <w:pPr>
              <w:spacing w:after="0" w:line="240" w:lineRule="auto"/>
              <w:jc w:val="center"/>
            </w:pPr>
            <w:r>
              <w:rPr>
                <w:rFonts w:ascii="宋体" w:hAnsi="宋体" w:eastAsia="宋体"/>
                <w:sz w:val="18"/>
              </w:rPr>
              <w:t>启用/禁用用户（请求体: {status: 0|1}）</w:t>
            </w:r>
          </w:p>
        </w:tc>
      </w:tr>
      <w:tr w14:paraId="6EFE2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1FE18B2">
            <w:pPr>
              <w:spacing w:after="0" w:line="240" w:lineRule="auto"/>
              <w:jc w:val="left"/>
            </w:pPr>
            <w:r>
              <w:rPr>
                <w:rFonts w:ascii="宋体" w:hAnsi="宋体" w:eastAsia="宋体"/>
                <w:sz w:val="18"/>
              </w:rPr>
              <w:t>GET</w:t>
            </w:r>
          </w:p>
        </w:tc>
        <w:tc>
          <w:tcPr>
            <w:tcW w:w="3118" w:type="dxa"/>
          </w:tcPr>
          <w:p w14:paraId="49D9B42E">
            <w:pPr>
              <w:spacing w:after="0" w:line="240" w:lineRule="auto"/>
              <w:jc w:val="center"/>
            </w:pPr>
            <w:r>
              <w:rPr>
                <w:rFonts w:ascii="宋体" w:hAnsi="宋体" w:eastAsia="宋体"/>
                <w:sz w:val="18"/>
              </w:rPr>
              <w:t>/api/admin/skill/list</w:t>
            </w:r>
          </w:p>
        </w:tc>
        <w:tc>
          <w:tcPr>
            <w:tcW w:w="4819" w:type="dxa"/>
          </w:tcPr>
          <w:p w14:paraId="24D46CC4">
            <w:pPr>
              <w:spacing w:after="0" w:line="240" w:lineRule="auto"/>
              <w:jc w:val="center"/>
            </w:pPr>
            <w:r>
              <w:rPr>
                <w:rFonts w:ascii="宋体" w:hAnsi="宋体" w:eastAsia="宋体"/>
                <w:sz w:val="18"/>
              </w:rPr>
              <w:t>获取待审核技能列表</w:t>
            </w:r>
          </w:p>
        </w:tc>
      </w:tr>
      <w:tr w14:paraId="5C36F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1ED5B88">
            <w:pPr>
              <w:spacing w:after="0" w:line="240" w:lineRule="auto"/>
              <w:jc w:val="left"/>
            </w:pPr>
            <w:r>
              <w:rPr>
                <w:rFonts w:ascii="宋体" w:hAnsi="宋体" w:eastAsia="宋体"/>
                <w:sz w:val="18"/>
              </w:rPr>
              <w:t>PUT</w:t>
            </w:r>
          </w:p>
        </w:tc>
        <w:tc>
          <w:tcPr>
            <w:tcW w:w="3118" w:type="dxa"/>
          </w:tcPr>
          <w:p w14:paraId="76C21F3F">
            <w:pPr>
              <w:spacing w:after="0" w:line="240" w:lineRule="auto"/>
              <w:jc w:val="center"/>
            </w:pPr>
            <w:r>
              <w:rPr>
                <w:rFonts w:ascii="宋体" w:hAnsi="宋体" w:eastAsia="宋体"/>
                <w:sz w:val="18"/>
              </w:rPr>
              <w:t>/api/admin/skill/{id}/status</w:t>
            </w:r>
          </w:p>
        </w:tc>
        <w:tc>
          <w:tcPr>
            <w:tcW w:w="4819" w:type="dxa"/>
          </w:tcPr>
          <w:p w14:paraId="099FA2BF">
            <w:pPr>
              <w:spacing w:after="0" w:line="240" w:lineRule="auto"/>
              <w:jc w:val="center"/>
            </w:pPr>
            <w:r>
              <w:rPr>
                <w:rFonts w:ascii="宋体" w:hAnsi="宋体" w:eastAsia="宋体"/>
                <w:sz w:val="18"/>
              </w:rPr>
              <w:t>技能审核操作（通过: {status: 1}，拒绝: {status: 3}）</w:t>
            </w:r>
          </w:p>
        </w:tc>
      </w:tr>
      <w:tr w14:paraId="053D8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EA626AD">
            <w:pPr>
              <w:spacing w:after="0" w:line="240" w:lineRule="auto"/>
              <w:jc w:val="left"/>
            </w:pPr>
            <w:r>
              <w:rPr>
                <w:rFonts w:ascii="宋体" w:hAnsi="宋体" w:eastAsia="宋体"/>
                <w:sz w:val="18"/>
              </w:rPr>
              <w:t>GET</w:t>
            </w:r>
          </w:p>
        </w:tc>
        <w:tc>
          <w:tcPr>
            <w:tcW w:w="3118" w:type="dxa"/>
          </w:tcPr>
          <w:p w14:paraId="44EE624E">
            <w:pPr>
              <w:spacing w:after="0" w:line="240" w:lineRule="auto"/>
              <w:jc w:val="center"/>
            </w:pPr>
            <w:r>
              <w:rPr>
                <w:rFonts w:ascii="宋体" w:hAnsi="宋体" w:eastAsia="宋体"/>
                <w:sz w:val="18"/>
              </w:rPr>
              <w:t>/api/appeal/list</w:t>
            </w:r>
          </w:p>
        </w:tc>
        <w:tc>
          <w:tcPr>
            <w:tcW w:w="4819" w:type="dxa"/>
          </w:tcPr>
          <w:p w14:paraId="1FBBA9D7">
            <w:pPr>
              <w:spacing w:after="0" w:line="240" w:lineRule="auto"/>
              <w:jc w:val="center"/>
            </w:pPr>
            <w:r>
              <w:rPr>
                <w:rFonts w:ascii="宋体" w:hAnsi="宋体" w:eastAsia="宋体"/>
                <w:sz w:val="18"/>
              </w:rPr>
              <w:t>获取所有申诉列表</w:t>
            </w:r>
          </w:p>
        </w:tc>
      </w:tr>
      <w:tr w14:paraId="14C8E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2F1B24E">
            <w:pPr>
              <w:spacing w:after="0" w:line="240" w:lineRule="auto"/>
              <w:jc w:val="left"/>
            </w:pPr>
            <w:r>
              <w:rPr>
                <w:rFonts w:ascii="宋体" w:hAnsi="宋体" w:eastAsia="宋体"/>
                <w:sz w:val="18"/>
              </w:rPr>
              <w:t>PUT</w:t>
            </w:r>
          </w:p>
        </w:tc>
        <w:tc>
          <w:tcPr>
            <w:tcW w:w="3118" w:type="dxa"/>
          </w:tcPr>
          <w:p w14:paraId="55B21EBF">
            <w:pPr>
              <w:spacing w:after="0" w:line="240" w:lineRule="auto"/>
              <w:jc w:val="center"/>
            </w:pPr>
            <w:r>
              <w:rPr>
                <w:rFonts w:ascii="宋体" w:hAnsi="宋体" w:eastAsia="宋体"/>
                <w:sz w:val="18"/>
              </w:rPr>
              <w:t>/api/appeal/{id}/handle</w:t>
            </w:r>
          </w:p>
        </w:tc>
        <w:tc>
          <w:tcPr>
            <w:tcW w:w="4819" w:type="dxa"/>
          </w:tcPr>
          <w:p w14:paraId="5F4EE576">
            <w:pPr>
              <w:spacing w:after="0" w:line="240" w:lineRule="auto"/>
              <w:jc w:val="center"/>
            </w:pPr>
            <w:r>
              <w:rPr>
                <w:rFonts w:ascii="宋体" w:hAnsi="宋体" w:eastAsia="宋体"/>
                <w:sz w:val="18"/>
              </w:rPr>
              <w:t>处理指定申诉</w:t>
            </w:r>
          </w:p>
        </w:tc>
      </w:tr>
      <w:tr w14:paraId="11FBF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666A16F">
            <w:pPr>
              <w:spacing w:after="0" w:line="240" w:lineRule="auto"/>
              <w:jc w:val="left"/>
            </w:pPr>
            <w:r>
              <w:rPr>
                <w:rFonts w:ascii="宋体" w:hAnsi="宋体" w:eastAsia="宋体"/>
                <w:sz w:val="18"/>
              </w:rPr>
              <w:t>POST</w:t>
            </w:r>
          </w:p>
        </w:tc>
        <w:tc>
          <w:tcPr>
            <w:tcW w:w="3118" w:type="dxa"/>
          </w:tcPr>
          <w:p w14:paraId="21C58E2C">
            <w:pPr>
              <w:spacing w:after="0" w:line="240" w:lineRule="auto"/>
              <w:jc w:val="center"/>
            </w:pPr>
            <w:r>
              <w:rPr>
                <w:rFonts w:ascii="宋体" w:hAnsi="宋体" w:eastAsia="宋体"/>
                <w:sz w:val="18"/>
              </w:rPr>
              <w:t>/api/announcement</w:t>
            </w:r>
          </w:p>
        </w:tc>
        <w:tc>
          <w:tcPr>
            <w:tcW w:w="4819" w:type="dxa"/>
          </w:tcPr>
          <w:p w14:paraId="22CD9536">
            <w:pPr>
              <w:spacing w:after="0" w:line="240" w:lineRule="auto"/>
              <w:jc w:val="center"/>
            </w:pPr>
            <w:r>
              <w:rPr>
                <w:rFonts w:ascii="宋体" w:hAnsi="宋体" w:eastAsia="宋体"/>
                <w:sz w:val="18"/>
              </w:rPr>
              <w:t>发布新公告</w:t>
            </w:r>
          </w:p>
        </w:tc>
      </w:tr>
      <w:tr w14:paraId="00EEE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27ED483">
            <w:pPr>
              <w:spacing w:after="0" w:line="240" w:lineRule="auto"/>
              <w:jc w:val="left"/>
            </w:pPr>
            <w:r>
              <w:rPr>
                <w:rFonts w:ascii="宋体" w:hAnsi="宋体" w:eastAsia="宋体"/>
                <w:sz w:val="18"/>
              </w:rPr>
              <w:t>PUT</w:t>
            </w:r>
          </w:p>
        </w:tc>
        <w:tc>
          <w:tcPr>
            <w:tcW w:w="3118" w:type="dxa"/>
          </w:tcPr>
          <w:p w14:paraId="2E5BFEDF">
            <w:pPr>
              <w:spacing w:after="0" w:line="240" w:lineRule="auto"/>
              <w:jc w:val="center"/>
            </w:pPr>
            <w:r>
              <w:rPr>
                <w:rFonts w:ascii="宋体" w:hAnsi="宋体" w:eastAsia="宋体"/>
                <w:sz w:val="18"/>
              </w:rPr>
              <w:t>/api/announcement</w:t>
            </w:r>
          </w:p>
        </w:tc>
        <w:tc>
          <w:tcPr>
            <w:tcW w:w="4819" w:type="dxa"/>
          </w:tcPr>
          <w:p w14:paraId="30FF65A5">
            <w:pPr>
              <w:spacing w:after="0" w:line="240" w:lineRule="auto"/>
              <w:jc w:val="center"/>
            </w:pPr>
            <w:r>
              <w:rPr>
                <w:rFonts w:ascii="宋体" w:hAnsi="宋体" w:eastAsia="宋体"/>
                <w:sz w:val="18"/>
              </w:rPr>
              <w:t>编辑已有公告</w:t>
            </w:r>
          </w:p>
        </w:tc>
      </w:tr>
      <w:tr w14:paraId="28BA6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CB7FBCA">
            <w:pPr>
              <w:spacing w:after="0" w:line="240" w:lineRule="auto"/>
              <w:jc w:val="left"/>
            </w:pPr>
            <w:r>
              <w:rPr>
                <w:rFonts w:ascii="宋体" w:hAnsi="宋体" w:eastAsia="宋体"/>
                <w:sz w:val="18"/>
              </w:rPr>
              <w:t>DELETE</w:t>
            </w:r>
          </w:p>
        </w:tc>
        <w:tc>
          <w:tcPr>
            <w:tcW w:w="3118" w:type="dxa"/>
          </w:tcPr>
          <w:p w14:paraId="00AACC9C">
            <w:pPr>
              <w:spacing w:after="0" w:line="240" w:lineRule="auto"/>
              <w:jc w:val="center"/>
            </w:pPr>
            <w:r>
              <w:rPr>
                <w:rFonts w:ascii="宋体" w:hAnsi="宋体" w:eastAsia="宋体"/>
                <w:sz w:val="18"/>
              </w:rPr>
              <w:t>/api/announcement/{id}</w:t>
            </w:r>
          </w:p>
        </w:tc>
        <w:tc>
          <w:tcPr>
            <w:tcW w:w="4819" w:type="dxa"/>
          </w:tcPr>
          <w:p w14:paraId="7F616CA6">
            <w:pPr>
              <w:spacing w:after="0" w:line="240" w:lineRule="auto"/>
              <w:jc w:val="center"/>
            </w:pPr>
            <w:r>
              <w:rPr>
                <w:rFonts w:ascii="宋体" w:hAnsi="宋体" w:eastAsia="宋体"/>
                <w:sz w:val="18"/>
              </w:rPr>
              <w:t>删除指定公告</w:t>
            </w:r>
          </w:p>
        </w:tc>
      </w:tr>
    </w:tbl>
    <w:p w14:paraId="4675ED20"/>
    <w:p w14:paraId="1C2D0288">
      <w:pPr>
        <w:spacing w:line="360" w:lineRule="auto"/>
        <w:ind w:firstLine="420"/>
      </w:pPr>
      <w:r>
        <w:rPr>
          <w:rFonts w:ascii="宋体" w:hAnsi="宋体" w:eastAsia="宋体"/>
          <w:sz w:val="24"/>
        </w:rPr>
        <w:t>所有接口的认证通过拦截器统一处理：UserAuthInterceptor拦截所有/api/**请求，解析JWT Token并设置用户上下文。@RequireAuth注解标记的接口强制要求登录态，标记required=false的接口为可选登录。管理员接口额外检查用户role字段是否为ADMIN。</w:t>
      </w:r>
    </w:p>
    <w:p w14:paraId="38001D69">
      <w:pPr>
        <w:pStyle w:val="4"/>
      </w:pPr>
      <w:r>
        <w:rPr>
          <w:rFonts w:ascii="黑体" w:hAnsi="黑体" w:eastAsia="黑体"/>
        </w:rPr>
        <w:t>2.2 内部接口</w:t>
      </w:r>
    </w:p>
    <w:p w14:paraId="226F2BF6">
      <w:pPr>
        <w:spacing w:line="360" w:lineRule="auto"/>
        <w:ind w:firstLine="420"/>
      </w:pPr>
      <w:r>
        <w:rPr>
          <w:rFonts w:ascii="宋体" w:hAnsi="宋体" w:eastAsia="宋体"/>
          <w:sz w:val="24"/>
        </w:rPr>
        <w:t>系统内部模块间的调用通过Maven依赖+Spring Bean注入实现，属于同进程内方法调用。各业务模块将Service接口暴露为Spring Bean，其他模块通过@Autowired/@RequiredArgsConstructor注入即可调用。无需经过网络RPC或消息队列。</w:t>
      </w:r>
    </w:p>
    <w:p w14:paraId="6E276BAC">
      <w:pPr>
        <w:spacing w:line="360" w:lineRule="auto"/>
        <w:ind w:firstLine="420"/>
      </w:pPr>
      <w:r>
        <w:rPr>
          <w:rFonts w:ascii="宋体" w:hAnsi="宋体" w:eastAsia="宋体"/>
          <w:sz w:val="24"/>
        </w:rPr>
        <w:t>模块间主要调用关系如下表所示：</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2"/>
        <w:gridCol w:w="1712"/>
        <w:gridCol w:w="5092"/>
      </w:tblGrid>
      <w:tr w14:paraId="0C76B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9E2F3"/>
          </w:tcPr>
          <w:p w14:paraId="35835910">
            <w:pPr>
              <w:spacing w:after="0" w:line="240" w:lineRule="auto"/>
              <w:jc w:val="center"/>
            </w:pPr>
            <w:r>
              <w:rPr>
                <w:rFonts w:ascii="宋体" w:hAnsi="宋体" w:eastAsia="宋体"/>
                <w:b/>
                <w:sz w:val="18"/>
              </w:rPr>
              <w:t>调用方模块</w:t>
            </w:r>
          </w:p>
        </w:tc>
        <w:tc>
          <w:tcPr>
            <w:tcW w:w="1814" w:type="dxa"/>
            <w:shd w:val="clear" w:color="auto" w:fill="D9E2F3"/>
          </w:tcPr>
          <w:p w14:paraId="6E0AB4B6">
            <w:pPr>
              <w:spacing w:after="0" w:line="240" w:lineRule="auto"/>
              <w:jc w:val="center"/>
            </w:pPr>
            <w:r>
              <w:rPr>
                <w:rFonts w:ascii="宋体" w:hAnsi="宋体" w:eastAsia="宋体"/>
                <w:b/>
                <w:sz w:val="18"/>
              </w:rPr>
              <w:t>被调用方模块</w:t>
            </w:r>
          </w:p>
        </w:tc>
        <w:tc>
          <w:tcPr>
            <w:tcW w:w="5443" w:type="dxa"/>
            <w:shd w:val="clear" w:color="auto" w:fill="D9E2F3"/>
          </w:tcPr>
          <w:p w14:paraId="25D4EC07">
            <w:pPr>
              <w:spacing w:after="0" w:line="240" w:lineRule="auto"/>
              <w:jc w:val="center"/>
            </w:pPr>
            <w:r>
              <w:rPr>
                <w:rFonts w:ascii="宋体" w:hAnsi="宋体" w:eastAsia="宋体"/>
                <w:b/>
                <w:sz w:val="18"/>
              </w:rPr>
              <w:t>调用场景说明</w:t>
            </w:r>
          </w:p>
        </w:tc>
      </w:tr>
      <w:tr w14:paraId="0D84C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304ACBB">
            <w:pPr>
              <w:spacing w:after="0" w:line="240" w:lineRule="auto"/>
              <w:jc w:val="left"/>
            </w:pPr>
            <w:r>
              <w:rPr>
                <w:rFonts w:ascii="宋体" w:hAnsi="宋体" w:eastAsia="宋体"/>
                <w:sz w:val="18"/>
              </w:rPr>
              <w:t>skill-order-service</w:t>
            </w:r>
          </w:p>
        </w:tc>
        <w:tc>
          <w:tcPr>
            <w:tcW w:w="1814" w:type="dxa"/>
          </w:tcPr>
          <w:p w14:paraId="79766DD2">
            <w:pPr>
              <w:spacing w:after="0" w:line="240" w:lineRule="auto"/>
              <w:jc w:val="center"/>
            </w:pPr>
            <w:r>
              <w:rPr>
                <w:rFonts w:ascii="宋体" w:hAnsi="宋体" w:eastAsia="宋体"/>
                <w:sz w:val="18"/>
              </w:rPr>
              <w:t>skill-wallet-service</w:t>
            </w:r>
          </w:p>
        </w:tc>
        <w:tc>
          <w:tcPr>
            <w:tcW w:w="5443" w:type="dxa"/>
          </w:tcPr>
          <w:p w14:paraId="4BCED75D">
            <w:pPr>
              <w:spacing w:after="0" w:line="240" w:lineRule="auto"/>
              <w:jc w:val="center"/>
            </w:pPr>
            <w:r>
              <w:rPr>
                <w:rFonts w:ascii="宋体" w:hAnsi="宋体" w:eastAsia="宋体"/>
                <w:sz w:val="18"/>
              </w:rPr>
              <w:t>创建订单时冻结买方时间币；订单完成时解冻并转账给卖方；订单取消时解冻退回</w:t>
            </w:r>
          </w:p>
        </w:tc>
      </w:tr>
      <w:tr w14:paraId="0FF28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B4ABA87">
            <w:pPr>
              <w:spacing w:after="0" w:line="240" w:lineRule="auto"/>
              <w:jc w:val="left"/>
            </w:pPr>
            <w:r>
              <w:rPr>
                <w:rFonts w:ascii="宋体" w:hAnsi="宋体" w:eastAsia="宋体"/>
                <w:sz w:val="18"/>
              </w:rPr>
              <w:t>skill-order-service</w:t>
            </w:r>
          </w:p>
        </w:tc>
        <w:tc>
          <w:tcPr>
            <w:tcW w:w="1814" w:type="dxa"/>
          </w:tcPr>
          <w:p w14:paraId="4ED1819C">
            <w:pPr>
              <w:spacing w:after="0" w:line="240" w:lineRule="auto"/>
              <w:jc w:val="center"/>
            </w:pPr>
            <w:r>
              <w:rPr>
                <w:rFonts w:ascii="宋体" w:hAnsi="宋体" w:eastAsia="宋体"/>
                <w:sz w:val="18"/>
              </w:rPr>
              <w:t>skill-skill-service</w:t>
            </w:r>
          </w:p>
        </w:tc>
        <w:tc>
          <w:tcPr>
            <w:tcW w:w="5443" w:type="dxa"/>
          </w:tcPr>
          <w:p w14:paraId="00314F3E">
            <w:pPr>
              <w:spacing w:after="0" w:line="240" w:lineRule="auto"/>
              <w:jc w:val="center"/>
            </w:pPr>
            <w:r>
              <w:rPr>
                <w:rFonts w:ascii="宋体" w:hAnsi="宋体" w:eastAsia="宋体"/>
                <w:sz w:val="18"/>
              </w:rPr>
              <w:t>创建订单时查询关联技能信息（价格、发布者等）</w:t>
            </w:r>
          </w:p>
        </w:tc>
      </w:tr>
      <w:tr w14:paraId="1580A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95307D3">
            <w:pPr>
              <w:spacing w:after="0" w:line="240" w:lineRule="auto"/>
              <w:jc w:val="left"/>
            </w:pPr>
            <w:r>
              <w:rPr>
                <w:rFonts w:ascii="宋体" w:hAnsi="宋体" w:eastAsia="宋体"/>
                <w:sz w:val="18"/>
              </w:rPr>
              <w:t>skill-order-service</w:t>
            </w:r>
          </w:p>
        </w:tc>
        <w:tc>
          <w:tcPr>
            <w:tcW w:w="1814" w:type="dxa"/>
          </w:tcPr>
          <w:p w14:paraId="249E56E4">
            <w:pPr>
              <w:spacing w:after="0" w:line="240" w:lineRule="auto"/>
              <w:jc w:val="center"/>
            </w:pPr>
            <w:r>
              <w:rPr>
                <w:rFonts w:ascii="宋体" w:hAnsi="宋体" w:eastAsia="宋体"/>
                <w:sz w:val="18"/>
              </w:rPr>
              <w:t>skill-user-service</w:t>
            </w:r>
          </w:p>
        </w:tc>
        <w:tc>
          <w:tcPr>
            <w:tcW w:w="5443" w:type="dxa"/>
          </w:tcPr>
          <w:p w14:paraId="28D36203">
            <w:pPr>
              <w:spacing w:after="0" w:line="240" w:lineRule="auto"/>
              <w:jc w:val="center"/>
            </w:pPr>
            <w:r>
              <w:rPr>
                <w:rFonts w:ascii="宋体" w:hAnsi="宋体" w:eastAsia="宋体"/>
                <w:sz w:val="18"/>
              </w:rPr>
              <w:t>获取买卖双方用户信息，用于订单详情展示</w:t>
            </w:r>
          </w:p>
        </w:tc>
      </w:tr>
      <w:tr w14:paraId="1F324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275D899">
            <w:pPr>
              <w:spacing w:after="0" w:line="240" w:lineRule="auto"/>
              <w:jc w:val="left"/>
            </w:pPr>
            <w:r>
              <w:rPr>
                <w:rFonts w:ascii="宋体" w:hAnsi="宋体" w:eastAsia="宋体"/>
                <w:sz w:val="18"/>
              </w:rPr>
              <w:t>skill-wallet-service</w:t>
            </w:r>
          </w:p>
        </w:tc>
        <w:tc>
          <w:tcPr>
            <w:tcW w:w="1814" w:type="dxa"/>
          </w:tcPr>
          <w:p w14:paraId="2B5701AE">
            <w:pPr>
              <w:spacing w:after="0" w:line="240" w:lineRule="auto"/>
              <w:jc w:val="center"/>
            </w:pPr>
            <w:r>
              <w:rPr>
                <w:rFonts w:ascii="宋体" w:hAnsi="宋体" w:eastAsia="宋体"/>
                <w:sz w:val="18"/>
              </w:rPr>
              <w:t>skill-order-service</w:t>
            </w:r>
          </w:p>
        </w:tc>
        <w:tc>
          <w:tcPr>
            <w:tcW w:w="5443" w:type="dxa"/>
          </w:tcPr>
          <w:p w14:paraId="3B1D9D0D">
            <w:pPr>
              <w:spacing w:after="0" w:line="240" w:lineRule="auto"/>
              <w:jc w:val="center"/>
            </w:pPr>
            <w:r>
              <w:rPr>
                <w:rFonts w:ascii="宋体" w:hAnsi="宋体" w:eastAsia="宋体"/>
                <w:sz w:val="18"/>
              </w:rPr>
              <w:t>提交评价时验证订单状态（是否已完成交易）</w:t>
            </w:r>
          </w:p>
        </w:tc>
      </w:tr>
      <w:tr w14:paraId="5BEC9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29758A0">
            <w:pPr>
              <w:spacing w:after="0" w:line="240" w:lineRule="auto"/>
              <w:jc w:val="left"/>
            </w:pPr>
            <w:r>
              <w:rPr>
                <w:rFonts w:ascii="宋体" w:hAnsi="宋体" w:eastAsia="宋体"/>
                <w:sz w:val="18"/>
              </w:rPr>
              <w:t>skill-wallet-service</w:t>
            </w:r>
          </w:p>
        </w:tc>
        <w:tc>
          <w:tcPr>
            <w:tcW w:w="1814" w:type="dxa"/>
          </w:tcPr>
          <w:p w14:paraId="0C2B6507">
            <w:pPr>
              <w:spacing w:after="0" w:line="240" w:lineRule="auto"/>
              <w:jc w:val="center"/>
            </w:pPr>
            <w:r>
              <w:rPr>
                <w:rFonts w:ascii="宋体" w:hAnsi="宋体" w:eastAsia="宋体"/>
                <w:sz w:val="18"/>
              </w:rPr>
              <w:t>skill-user-service</w:t>
            </w:r>
          </w:p>
        </w:tc>
        <w:tc>
          <w:tcPr>
            <w:tcW w:w="5443" w:type="dxa"/>
          </w:tcPr>
          <w:p w14:paraId="7549B31B">
            <w:pPr>
              <w:spacing w:after="0" w:line="240" w:lineRule="auto"/>
              <w:jc w:val="center"/>
            </w:pPr>
            <w:r>
              <w:rPr>
                <w:rFonts w:ascii="宋体" w:hAnsi="宋体" w:eastAsia="宋体"/>
                <w:sz w:val="18"/>
              </w:rPr>
              <w:t>评价完成后更新用户信誉标签数据（user_skill_tag表）</w:t>
            </w:r>
          </w:p>
        </w:tc>
      </w:tr>
      <w:tr w14:paraId="6A054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B758D8D">
            <w:pPr>
              <w:spacing w:after="0" w:line="240" w:lineRule="auto"/>
              <w:jc w:val="left"/>
            </w:pPr>
            <w:r>
              <w:rPr>
                <w:rFonts w:ascii="宋体" w:hAnsi="宋体" w:eastAsia="宋体"/>
                <w:sz w:val="18"/>
              </w:rPr>
              <w:t>skill-skill-service</w:t>
            </w:r>
          </w:p>
        </w:tc>
        <w:tc>
          <w:tcPr>
            <w:tcW w:w="1814" w:type="dxa"/>
          </w:tcPr>
          <w:p w14:paraId="373B88B5">
            <w:pPr>
              <w:spacing w:after="0" w:line="240" w:lineRule="auto"/>
              <w:jc w:val="center"/>
            </w:pPr>
            <w:r>
              <w:rPr>
                <w:rFonts w:ascii="宋体" w:hAnsi="宋体" w:eastAsia="宋体"/>
                <w:sz w:val="18"/>
              </w:rPr>
              <w:t>skill-user-service</w:t>
            </w:r>
          </w:p>
        </w:tc>
        <w:tc>
          <w:tcPr>
            <w:tcW w:w="5443" w:type="dxa"/>
          </w:tcPr>
          <w:p w14:paraId="61DA7BB1">
            <w:pPr>
              <w:spacing w:after="0" w:line="240" w:lineRule="auto"/>
              <w:jc w:val="center"/>
            </w:pPr>
            <w:r>
              <w:rPr>
                <w:rFonts w:ascii="宋体" w:hAnsi="宋体" w:eastAsia="宋体"/>
                <w:sz w:val="18"/>
              </w:rPr>
              <w:t>技能列表/详情中附加发布者用户名、头像等联表信息</w:t>
            </w:r>
          </w:p>
        </w:tc>
      </w:tr>
      <w:tr w14:paraId="52954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390D0B2">
            <w:pPr>
              <w:spacing w:after="0" w:line="240" w:lineRule="auto"/>
              <w:jc w:val="left"/>
            </w:pPr>
            <w:r>
              <w:rPr>
                <w:rFonts w:ascii="宋体" w:hAnsi="宋体" w:eastAsia="宋体"/>
                <w:sz w:val="18"/>
              </w:rPr>
              <w:t>skill-admin-service</w:t>
            </w:r>
          </w:p>
        </w:tc>
        <w:tc>
          <w:tcPr>
            <w:tcW w:w="1814" w:type="dxa"/>
          </w:tcPr>
          <w:p w14:paraId="1D27F65E">
            <w:pPr>
              <w:spacing w:after="0" w:line="240" w:lineRule="auto"/>
              <w:jc w:val="center"/>
            </w:pPr>
            <w:r>
              <w:rPr>
                <w:rFonts w:ascii="宋体" w:hAnsi="宋体" w:eastAsia="宋体"/>
                <w:sz w:val="18"/>
              </w:rPr>
              <w:t>skill-user-service</w:t>
            </w:r>
          </w:p>
        </w:tc>
        <w:tc>
          <w:tcPr>
            <w:tcW w:w="5443" w:type="dxa"/>
          </w:tcPr>
          <w:p w14:paraId="270E4E5E">
            <w:pPr>
              <w:spacing w:after="0" w:line="240" w:lineRule="auto"/>
              <w:jc w:val="center"/>
            </w:pPr>
            <w:r>
              <w:rPr>
                <w:rFonts w:ascii="宋体" w:hAnsi="宋体" w:eastAsia="宋体"/>
                <w:sz w:val="18"/>
              </w:rPr>
              <w:t>管理员查询用户列表、启用/禁用用户账号</w:t>
            </w:r>
          </w:p>
        </w:tc>
      </w:tr>
      <w:tr w14:paraId="23EB7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88E9A8C">
            <w:pPr>
              <w:spacing w:after="0" w:line="240" w:lineRule="auto"/>
              <w:jc w:val="left"/>
            </w:pPr>
            <w:r>
              <w:rPr>
                <w:rFonts w:ascii="宋体" w:hAnsi="宋体" w:eastAsia="宋体"/>
                <w:sz w:val="18"/>
              </w:rPr>
              <w:t>skill-admin-service</w:t>
            </w:r>
          </w:p>
        </w:tc>
        <w:tc>
          <w:tcPr>
            <w:tcW w:w="1814" w:type="dxa"/>
          </w:tcPr>
          <w:p w14:paraId="2C763622">
            <w:pPr>
              <w:spacing w:after="0" w:line="240" w:lineRule="auto"/>
              <w:jc w:val="center"/>
            </w:pPr>
            <w:r>
              <w:rPr>
                <w:rFonts w:ascii="宋体" w:hAnsi="宋体" w:eastAsia="宋体"/>
                <w:sz w:val="18"/>
              </w:rPr>
              <w:t>skill-skill-service</w:t>
            </w:r>
          </w:p>
        </w:tc>
        <w:tc>
          <w:tcPr>
            <w:tcW w:w="5443" w:type="dxa"/>
          </w:tcPr>
          <w:p w14:paraId="7A9D612F">
            <w:pPr>
              <w:spacing w:after="0" w:line="240" w:lineRule="auto"/>
              <w:jc w:val="center"/>
            </w:pPr>
            <w:r>
              <w:rPr>
                <w:rFonts w:ascii="宋体" w:hAnsi="宋体" w:eastAsia="宋体"/>
                <w:sz w:val="18"/>
              </w:rPr>
              <w:t>管理员查看待审核技能、执行审核操作（通过/拒绝）</w:t>
            </w:r>
          </w:p>
        </w:tc>
      </w:tr>
      <w:tr w14:paraId="30451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4E6265B">
            <w:pPr>
              <w:spacing w:after="0" w:line="240" w:lineRule="auto"/>
              <w:jc w:val="left"/>
            </w:pPr>
            <w:r>
              <w:rPr>
                <w:rFonts w:ascii="宋体" w:hAnsi="宋体" w:eastAsia="宋体"/>
                <w:sz w:val="18"/>
              </w:rPr>
              <w:t>skill-admin-service</w:t>
            </w:r>
          </w:p>
        </w:tc>
        <w:tc>
          <w:tcPr>
            <w:tcW w:w="1814" w:type="dxa"/>
          </w:tcPr>
          <w:p w14:paraId="4D95B7D5">
            <w:pPr>
              <w:spacing w:after="0" w:line="240" w:lineRule="auto"/>
              <w:jc w:val="center"/>
            </w:pPr>
            <w:r>
              <w:rPr>
                <w:rFonts w:ascii="宋体" w:hAnsi="宋体" w:eastAsia="宋体"/>
                <w:sz w:val="18"/>
              </w:rPr>
              <w:t>skill-wallet-service</w:t>
            </w:r>
          </w:p>
        </w:tc>
        <w:tc>
          <w:tcPr>
            <w:tcW w:w="5443" w:type="dxa"/>
          </w:tcPr>
          <w:p w14:paraId="596EA600">
            <w:pPr>
              <w:spacing w:after="0" w:line="240" w:lineRule="auto"/>
              <w:jc w:val="center"/>
            </w:pPr>
            <w:r>
              <w:rPr>
                <w:rFonts w:ascii="宋体" w:hAnsi="宋体" w:eastAsia="宋体"/>
                <w:sz w:val="18"/>
              </w:rPr>
              <w:t>管理员查看申诉列表、处理申诉并填写处理结果</w:t>
            </w:r>
          </w:p>
        </w:tc>
      </w:tr>
      <w:tr w14:paraId="51DBC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1819F07">
            <w:pPr>
              <w:spacing w:after="0" w:line="240" w:lineRule="auto"/>
              <w:jc w:val="left"/>
            </w:pPr>
            <w:r>
              <w:rPr>
                <w:rFonts w:ascii="宋体" w:hAnsi="宋体" w:eastAsia="宋体"/>
                <w:sz w:val="18"/>
              </w:rPr>
              <w:t>所有业务模块</w:t>
            </w:r>
          </w:p>
        </w:tc>
        <w:tc>
          <w:tcPr>
            <w:tcW w:w="1814" w:type="dxa"/>
          </w:tcPr>
          <w:p w14:paraId="75B5927A">
            <w:pPr>
              <w:spacing w:after="0" w:line="240" w:lineRule="auto"/>
              <w:jc w:val="center"/>
            </w:pPr>
            <w:r>
              <w:rPr>
                <w:rFonts w:ascii="宋体" w:hAnsi="宋体" w:eastAsia="宋体"/>
                <w:sz w:val="18"/>
              </w:rPr>
              <w:t>skill-common</w:t>
            </w:r>
          </w:p>
        </w:tc>
        <w:tc>
          <w:tcPr>
            <w:tcW w:w="5443" w:type="dxa"/>
          </w:tcPr>
          <w:p w14:paraId="3947FBD6">
            <w:pPr>
              <w:spacing w:after="0" w:line="240" w:lineRule="auto"/>
              <w:jc w:val="center"/>
            </w:pPr>
            <w:r>
              <w:rPr>
                <w:rFonts w:ascii="宋体" w:hAnsi="宋体" w:eastAsia="宋体"/>
                <w:sz w:val="18"/>
              </w:rPr>
              <w:t>JWT Token生成与验证、统一响应体(Result)、业务异常(BusinessException)、全局异常处理</w:t>
            </w:r>
          </w:p>
        </w:tc>
      </w:tr>
    </w:tbl>
    <w:p w14:paraId="5EE7144D"/>
    <w:p w14:paraId="1427EBCF">
      <w:pPr>
        <w:spacing w:line="360" w:lineRule="auto"/>
        <w:ind w:firstLine="420"/>
      </w:pPr>
      <w:r>
        <w:rPr>
          <w:rFonts w:ascii="宋体" w:hAnsi="宋体" w:eastAsia="宋体"/>
          <w:sz w:val="24"/>
        </w:rPr>
        <w:t>此外，skill-gateway模块作为统一启动入口，依赖所有6个业务模块。通过@ComponentScan("com.prometheus")扫描所有模块的Spring Bean组件，@MapperScan(...)扫描所有模块的MyBatis Mapper接口。前端所有/api请求通过Vite开发服务器的proxy配置转发至gateway的8080端口。</w:t>
      </w:r>
    </w:p>
    <w:p w14:paraId="143053EF">
      <w:r>
        <w:br w:type="page"/>
      </w:r>
    </w:p>
    <w:p w14:paraId="0D8547C8">
      <w:pPr>
        <w:pStyle w:val="3"/>
      </w:pPr>
      <w:r>
        <w:rPr>
          <w:rFonts w:ascii="黑体" w:hAnsi="黑体" w:eastAsia="黑体"/>
        </w:rPr>
        <w:t>3 运行设计</w:t>
      </w:r>
    </w:p>
    <w:p w14:paraId="6BC9A060">
      <w:pPr>
        <w:pStyle w:val="4"/>
      </w:pPr>
      <w:r>
        <w:rPr>
          <w:rFonts w:ascii="黑体" w:hAnsi="黑体" w:eastAsia="黑体"/>
        </w:rPr>
        <w:t>3.1 运行模块组合</w:t>
      </w:r>
    </w:p>
    <w:p w14:paraId="65B373D6">
      <w:pPr>
        <w:spacing w:line="360" w:lineRule="auto"/>
        <w:ind w:firstLine="420"/>
      </w:pPr>
      <w:r>
        <w:rPr>
          <w:rFonts w:ascii="宋体" w:hAnsi="宋体" w:eastAsia="宋体"/>
          <w:sz w:val="24"/>
        </w:rPr>
        <w:t>系统运行时由以下组件协同工作：</w:t>
      </w:r>
    </w:p>
    <w:p w14:paraId="4C8150F8">
      <w:pPr>
        <w:spacing w:line="360" w:lineRule="auto"/>
        <w:ind w:firstLine="420"/>
      </w:pPr>
      <w:r>
        <w:rPr>
          <w:rFonts w:ascii="宋体" w:hAnsi="宋体" w:eastAsia="宋体"/>
          <w:sz w:val="24"/>
        </w:rPr>
        <w:t>（1）后端服务（skill-gateway）：聚合所有业务模块的Spring Boot 3.2应用，监听8080端口，提供RESTful API。内嵌Tomcat作为Servlet容器，无需外部应用服务器。</w:t>
      </w:r>
    </w:p>
    <w:p w14:paraId="323A3C01">
      <w:pPr>
        <w:spacing w:line="360" w:lineRule="auto"/>
        <w:ind w:firstLine="420"/>
      </w:pPr>
      <w:r>
        <w:rPr>
          <w:rFonts w:ascii="宋体" w:hAnsi="宋体" w:eastAsia="宋体"/>
          <w:sz w:val="24"/>
        </w:rPr>
        <w:t>（2）MySQL数据库：运行在本地3306端口，数据库名为prometheus_skill_bank，使用InnoDB存储引擎，字符集utf8mb4。存储所有业务数据和用户信息。</w:t>
      </w:r>
    </w:p>
    <w:p w14:paraId="0B76A87A">
      <w:pPr>
        <w:spacing w:line="360" w:lineRule="auto"/>
        <w:ind w:firstLine="420"/>
      </w:pPr>
      <w:r>
        <w:rPr>
          <w:rFonts w:ascii="宋体" w:hAnsi="宋体" w:eastAsia="宋体"/>
          <w:sz w:val="24"/>
        </w:rPr>
        <w:t>（3）用户前端（skill-time-bank-web）：Vite 8开发服务器运行在5173端口，或构建为静态文件由Nginx托管。通过Vite proxy将/api请求转发至后端8080端口。</w:t>
      </w:r>
    </w:p>
    <w:p w14:paraId="59F7EE3F">
      <w:pPr>
        <w:spacing w:line="360" w:lineRule="auto"/>
        <w:ind w:firstLine="420"/>
      </w:pPr>
      <w:r>
        <w:rPr>
          <w:rFonts w:ascii="宋体" w:hAnsi="宋体" w:eastAsia="宋体"/>
          <w:sz w:val="24"/>
        </w:rPr>
        <w:t>（4）管理后台（skill-admin-web）：独立Vite开发服务器运行在5174端口，同样通过proxy转发/api请求至后端。与用户端物理隔离，仅管理员可访问。</w:t>
      </w:r>
    </w:p>
    <w:p w14:paraId="1DB23852">
      <w:pPr>
        <w:spacing w:line="360" w:lineRule="auto"/>
        <w:ind w:firstLine="420"/>
      </w:pPr>
      <w:r>
        <w:rPr>
          <w:rFonts w:ascii="宋体" w:hAnsi="宋体" w:eastAsia="宋体"/>
          <w:sz w:val="24"/>
        </w:rPr>
        <w:t>各模块在运行过程中通过HTTP协议交换数据，前端与后端之间使用JSON格式通信，认证信息通过JWT Token承载于HTTP Header的Authorization字段中。</w:t>
      </w:r>
    </w:p>
    <w:p w14:paraId="038918FA">
      <w:pPr>
        <w:pStyle w:val="4"/>
      </w:pPr>
      <w:r>
        <w:rPr>
          <w:rFonts w:ascii="黑体" w:hAnsi="黑体" w:eastAsia="黑体"/>
        </w:rPr>
        <w:t>3.2 运行控制</w:t>
      </w:r>
    </w:p>
    <w:p w14:paraId="1D4CD31C">
      <w:pPr>
        <w:spacing w:line="360" w:lineRule="auto"/>
        <w:ind w:firstLine="420"/>
      </w:pPr>
      <w:r>
        <w:rPr>
          <w:rFonts w:ascii="宋体" w:hAnsi="宋体" w:eastAsia="宋体"/>
          <w:sz w:val="24"/>
        </w:rPr>
        <w:t>系统启动顺序如下：</w:t>
      </w:r>
    </w:p>
    <w:p w14:paraId="1711AA50">
      <w:pPr>
        <w:spacing w:line="360" w:lineRule="auto"/>
        <w:ind w:firstLine="420"/>
      </w:pPr>
      <w:r>
        <w:rPr>
          <w:rFonts w:ascii="宋体" w:hAnsi="宋体" w:eastAsia="宋体"/>
          <w:sz w:val="24"/>
        </w:rPr>
        <w:t>（1）启动MySQL数据库服务（Windows服务名MySQL80，确保3306端口可连接）。</w:t>
      </w:r>
    </w:p>
    <w:p w14:paraId="534DB6EC">
      <w:pPr>
        <w:spacing w:line="360" w:lineRule="auto"/>
        <w:ind w:firstLine="420"/>
      </w:pPr>
      <w:r>
        <w:rPr>
          <w:rFonts w:ascii="宋体" w:hAnsi="宋体" w:eastAsia="宋体"/>
          <w:sz w:val="24"/>
        </w:rPr>
        <w:t>（2）执行数据库初始化脚本 init.sql 创建15张表结构及初始数据，执行 seed_demo.sql 导入演示数据。</w:t>
      </w:r>
    </w:p>
    <w:p w14:paraId="015D91A9">
      <w:pPr>
        <w:spacing w:line="360" w:lineRule="auto"/>
        <w:ind w:firstLine="420"/>
      </w:pPr>
      <w:r>
        <w:rPr>
          <w:rFonts w:ascii="宋体" w:hAnsi="宋体" w:eastAsia="宋体"/>
          <w:sz w:val="24"/>
        </w:rPr>
        <w:t>（3）编译并打包后端：进入skill-time-bank目录，执行 mvn clean package -DskipTests -pl skill-gateway -am。</w:t>
      </w:r>
    </w:p>
    <w:p w14:paraId="5339031D">
      <w:pPr>
        <w:spacing w:line="360" w:lineRule="auto"/>
        <w:ind w:firstLine="420"/>
      </w:pPr>
      <w:r>
        <w:rPr>
          <w:rFonts w:ascii="宋体" w:hAnsi="宋体" w:eastAsia="宋体"/>
          <w:sz w:val="24"/>
        </w:rPr>
        <w:t>（4）启动后端服务：java -jar skill-gateway/target/skill-gateway-1.0.0.jar，等待Spring Boot启动完成（约5-10秒）。</w:t>
      </w:r>
    </w:p>
    <w:p w14:paraId="34D4C12D">
      <w:pPr>
        <w:spacing w:line="360" w:lineRule="auto"/>
        <w:ind w:firstLine="420"/>
      </w:pPr>
      <w:r>
        <w:rPr>
          <w:rFonts w:ascii="宋体" w:hAnsi="宋体" w:eastAsia="宋体"/>
          <w:sz w:val="24"/>
        </w:rPr>
        <w:t>（5）启动用户前端：进入skill-time-bank-web目录，执行 npm install &amp;&amp; npm run dev。</w:t>
      </w:r>
    </w:p>
    <w:p w14:paraId="1A5F4A20">
      <w:pPr>
        <w:spacing w:line="360" w:lineRule="auto"/>
        <w:ind w:firstLine="420"/>
      </w:pPr>
      <w:r>
        <w:rPr>
          <w:rFonts w:ascii="宋体" w:hAnsi="宋体" w:eastAsia="宋体"/>
          <w:sz w:val="24"/>
        </w:rPr>
        <w:t>（6）启动管理后台：进入skill-admin-web目录，执行 npm install &amp;&amp; npm run dev。</w:t>
      </w:r>
    </w:p>
    <w:p w14:paraId="42D6745C">
      <w:pPr>
        <w:spacing w:line="360" w:lineRule="auto"/>
        <w:ind w:firstLine="420"/>
      </w:pPr>
      <w:r>
        <w:rPr>
          <w:rFonts w:ascii="宋体" w:hAnsi="宋体" w:eastAsia="宋体"/>
          <w:sz w:val="24"/>
        </w:rPr>
        <w:t>停止顺序：先停止两个前端开发服务器（在终端中按Ctrl+C），再停止后端Java进程（Ctrl+C或kill命令），MySQL数据库通常保持运行状态。</w:t>
      </w:r>
    </w:p>
    <w:p w14:paraId="2E090A10">
      <w:pPr>
        <w:pStyle w:val="4"/>
      </w:pPr>
      <w:r>
        <w:rPr>
          <w:rFonts w:ascii="黑体" w:hAnsi="黑体" w:eastAsia="黑体"/>
        </w:rPr>
        <w:t>3.3 运行时间</w:t>
      </w:r>
    </w:p>
    <w:p w14:paraId="3824FBDE">
      <w:pPr>
        <w:spacing w:line="360" w:lineRule="auto"/>
        <w:ind w:firstLine="420"/>
      </w:pPr>
      <w:r>
        <w:rPr>
          <w:rFonts w:ascii="宋体" w:hAnsi="宋体" w:eastAsia="宋体"/>
          <w:sz w:val="24"/>
        </w:rPr>
        <w:t>系统为Web应用，设计为7×24小时持续运行。后端Spring Boot应用启动时间约5-10秒（取决于机器性能），前端Vite开发服务器冷启动时间约2-3秒。API响应时间在正常负载下应在200毫秒以内（除文件上传等IO密集型操作外）。数据库连接池使用HikariCP（Spring Boot 3.x默认），最大连接数20，最小空闲连接数5，连接超时30秒，保证连接的高效复用。</w:t>
      </w:r>
    </w:p>
    <w:p w14:paraId="356F0538">
      <w:r>
        <w:br w:type="page"/>
      </w:r>
    </w:p>
    <w:p w14:paraId="657CE055">
      <w:pPr>
        <w:pStyle w:val="3"/>
      </w:pPr>
      <w:r>
        <w:rPr>
          <w:rFonts w:ascii="黑体" w:hAnsi="黑体" w:eastAsia="黑体"/>
        </w:rPr>
        <w:t>4 系统数据结构设计</w:t>
      </w:r>
    </w:p>
    <w:p w14:paraId="7AD1FA04">
      <w:pPr>
        <w:pStyle w:val="4"/>
      </w:pPr>
      <w:r>
        <w:rPr>
          <w:rFonts w:ascii="黑体" w:hAnsi="黑体" w:eastAsia="黑体"/>
        </w:rPr>
        <w:t>4.1 系统逻辑结构设计</w:t>
      </w:r>
    </w:p>
    <w:p w14:paraId="5463B213">
      <w:pPr>
        <w:pStyle w:val="5"/>
      </w:pPr>
      <w:r>
        <w:rPr>
          <w:rFonts w:ascii="黑体" w:hAnsi="黑体" w:eastAsia="黑体"/>
        </w:rPr>
        <w:t>4.1.1 系统概要设计类图</w:t>
      </w:r>
    </w:p>
    <w:p w14:paraId="05CB2A60">
      <w:pPr>
        <w:spacing w:line="360" w:lineRule="auto"/>
        <w:ind w:firstLine="420"/>
      </w:pPr>
      <w:r>
        <w:rPr>
          <w:rFonts w:ascii="宋体" w:hAnsi="宋体" w:eastAsia="宋体"/>
          <w:sz w:val="24"/>
        </w:rPr>
        <w:t>系统核心实体类共15个，对应15张数据库表。各实体类的关键属性和关联关系如下：</w:t>
      </w:r>
    </w:p>
    <w:p w14:paraId="220A0B54">
      <w:pPr>
        <w:spacing w:line="360" w:lineRule="auto"/>
        <w:ind w:firstLine="420"/>
      </w:pPr>
      <w:r>
        <w:rPr>
          <w:rFonts w:ascii="宋体" w:hAnsi="宋体" w:eastAsia="宋体"/>
          <w:sz w:val="24"/>
        </w:rPr>
        <w:t>（1）User（用户）与Skill（技能）：一对多关联，一个用户可发布多个技能。</w:t>
      </w:r>
    </w:p>
    <w:p w14:paraId="781766C7">
      <w:pPr>
        <w:spacing w:line="360" w:lineRule="auto"/>
        <w:ind w:firstLine="420"/>
      </w:pPr>
      <w:r>
        <w:rPr>
          <w:rFonts w:ascii="宋体" w:hAnsi="宋体" w:eastAsia="宋体"/>
          <w:sz w:val="24"/>
        </w:rPr>
        <w:t>（2）User（用户）与Bounty（悬赏）：一对多关联，一个用户可发布多个悬赏。</w:t>
      </w:r>
    </w:p>
    <w:p w14:paraId="53F21F44">
      <w:pPr>
        <w:spacing w:line="360" w:lineRule="auto"/>
        <w:ind w:firstLine="420"/>
      </w:pPr>
      <w:r>
        <w:rPr>
          <w:rFonts w:ascii="宋体" w:hAnsi="宋体" w:eastAsia="宋体"/>
          <w:sz w:val="24"/>
        </w:rPr>
        <w:t>（3）Skill（技能）与SkillCategory（技能分类）：多对一关联，多个技能属于同一分类。</w:t>
      </w:r>
    </w:p>
    <w:p w14:paraId="5CC0D40E">
      <w:pPr>
        <w:spacing w:line="360" w:lineRule="auto"/>
        <w:ind w:firstLine="420"/>
      </w:pPr>
      <w:r>
        <w:rPr>
          <w:rFonts w:ascii="宋体" w:hAnsi="宋体" w:eastAsia="宋体"/>
          <w:sz w:val="24"/>
        </w:rPr>
        <w:t>（4）User与SkillOrder（订单）：一对多关联（买方/卖方两个方向）。一个订单关联买方(buyer_id)和卖方(seller_id)。</w:t>
      </w:r>
    </w:p>
    <w:p w14:paraId="24AFEA7C">
      <w:pPr>
        <w:spacing w:line="360" w:lineRule="auto"/>
        <w:ind w:firstLine="420"/>
      </w:pPr>
      <w:r>
        <w:rPr>
          <w:rFonts w:ascii="宋体" w:hAnsi="宋体" w:eastAsia="宋体"/>
          <w:sz w:val="24"/>
        </w:rPr>
        <w:t>（5）SkillOrder（订单）与Review（评价）：一对二关联，一个订单对应买卖双方各一条评价记录。</w:t>
      </w:r>
    </w:p>
    <w:p w14:paraId="0E592AFE">
      <w:pPr>
        <w:spacing w:line="360" w:lineRule="auto"/>
        <w:ind w:firstLine="420"/>
      </w:pPr>
      <w:r>
        <w:rPr>
          <w:rFonts w:ascii="宋体" w:hAnsi="宋体" w:eastAsia="宋体"/>
          <w:sz w:val="24"/>
        </w:rPr>
        <w:t>（6）SkillOrder（订单）与ChatMessage（聊天消息）：一对多关联，一个订单包含多条聊天消息。</w:t>
      </w:r>
    </w:p>
    <w:p w14:paraId="395AF7B6">
      <w:pPr>
        <w:spacing w:line="360" w:lineRule="auto"/>
        <w:ind w:firstLine="420"/>
      </w:pPr>
      <w:r>
        <w:rPr>
          <w:rFonts w:ascii="宋体" w:hAnsi="宋体" w:eastAsia="宋体"/>
          <w:sz w:val="24"/>
        </w:rPr>
        <w:t>（7）SkillOrder（订单）与TimeTransaction（流水）：一对多关联，一个订单产生多条时间币流水（冻结/解冻/转账）。</w:t>
      </w:r>
    </w:p>
    <w:p w14:paraId="3BBD41D8">
      <w:pPr>
        <w:spacing w:line="360" w:lineRule="auto"/>
        <w:ind w:firstLine="420"/>
      </w:pPr>
      <w:r>
        <w:rPr>
          <w:rFonts w:ascii="宋体" w:hAnsi="宋体" w:eastAsia="宋体"/>
          <w:sz w:val="24"/>
        </w:rPr>
        <w:t>（8）User（用户）与UserFollow（关注）：自关联，用户可关注其他用户（follower_id → following_id）。</w:t>
      </w:r>
    </w:p>
    <w:p w14:paraId="0EEC6DB9">
      <w:pPr>
        <w:spacing w:line="360" w:lineRule="auto"/>
        <w:ind w:firstLine="420"/>
      </w:pPr>
      <w:r>
        <w:rPr>
          <w:rFonts w:ascii="宋体" w:hAnsi="宋体" w:eastAsia="宋体"/>
          <w:sz w:val="24"/>
        </w:rPr>
        <w:t>（9）User（用户）与PrivateMessage（私信）：一对多关联，用户可发送和接收多条私信。</w:t>
      </w:r>
    </w:p>
    <w:p w14:paraId="122F2B88">
      <w:pPr>
        <w:spacing w:line="360" w:lineRule="auto"/>
        <w:ind w:firstLine="420"/>
      </w:pPr>
      <w:r>
        <w:rPr>
          <w:rFonts w:ascii="宋体" w:hAnsi="宋体" w:eastAsia="宋体"/>
          <w:sz w:val="24"/>
        </w:rPr>
        <w:t>（10）Bounty（悬赏）与BountyApplication（悬赏申请）：一对多关联，一个悬赏可收到多条申请。</w:t>
      </w:r>
    </w:p>
    <w:p w14:paraId="3EB25F4B">
      <w:pPr>
        <w:spacing w:line="360" w:lineRule="auto"/>
        <w:ind w:firstLine="420"/>
      </w:pPr>
      <w:r>
        <w:rPr>
          <w:rFonts w:ascii="宋体" w:hAnsi="宋体" w:eastAsia="宋体"/>
          <w:sz w:val="24"/>
        </w:rPr>
        <w:t>（11）User（用户）与Appeal（申诉）：一对多关联，用户可提交多条申诉。</w:t>
      </w:r>
    </w:p>
    <w:p w14:paraId="4DEC29AB">
      <w:pPr>
        <w:spacing w:line="360" w:lineRule="auto"/>
        <w:ind w:firstLine="420"/>
      </w:pPr>
      <w:r>
        <w:rPr>
          <w:rFonts w:ascii="宋体" w:hAnsi="宋体" w:eastAsia="宋体"/>
          <w:sz w:val="24"/>
        </w:rPr>
        <w:t>（12）User（用户）与Notification（通知）：一对多关联，用户可接收多条系统通知。</w:t>
      </w:r>
    </w:p>
    <w:p w14:paraId="045BD0DE">
      <w:pPr>
        <w:spacing w:line="360" w:lineRule="auto"/>
        <w:ind w:firstLine="420"/>
      </w:pPr>
      <w:r>
        <w:rPr>
          <w:rFonts w:ascii="宋体" w:hAnsi="宋体" w:eastAsia="宋体"/>
          <w:sz w:val="24"/>
        </w:rPr>
        <w:t>（13）User（管理员）与Announcement（公告）：一对多关联，管理员可发布多条公告。</w:t>
      </w:r>
    </w:p>
    <w:p w14:paraId="55AEC780">
      <w:pPr>
        <w:spacing w:line="360" w:lineRule="auto"/>
        <w:ind w:firstLine="420"/>
      </w:pPr>
      <w:r>
        <w:rPr>
          <w:rFonts w:ascii="宋体" w:hAnsi="宋体" w:eastAsia="宋体"/>
          <w:sz w:val="24"/>
        </w:rPr>
        <w:t>（14）User（用户）与UserSkillTag（信誉标签）：一对四关联，每个用户有按时/沟通/专业/态度四个维度的评分标签。</w:t>
      </w:r>
    </w:p>
    <w:p w14:paraId="62DEBEE0">
      <w:pPr>
        <w:spacing w:line="360" w:lineRule="auto"/>
        <w:ind w:firstLine="420"/>
      </w:pPr>
      <w:r>
        <w:rPr>
          <w:rFonts w:ascii="宋体" w:hAnsi="宋体" w:eastAsia="宋体"/>
          <w:sz w:val="24"/>
        </w:rPr>
        <w:t>系统的概要设计类图如图4-1所示：</w:t>
      </w:r>
    </w:p>
    <w:p w14:paraId="50D08773">
      <w:pPr>
        <w:jc w:val="center"/>
      </w:pPr>
      <w:r>
        <w:drawing>
          <wp:inline distT="0" distB="0" distL="114300" distR="114300">
            <wp:extent cx="5303520" cy="3369310"/>
            <wp:effectExtent l="0" t="0" r="190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303520" cy="3369919"/>
                    </a:xfrm>
                    <a:prstGeom prst="rect">
                      <a:avLst/>
                    </a:prstGeom>
                  </pic:spPr>
                </pic:pic>
              </a:graphicData>
            </a:graphic>
          </wp:inline>
        </w:drawing>
      </w:r>
    </w:p>
    <w:p w14:paraId="247D33BD">
      <w:pPr>
        <w:jc w:val="center"/>
      </w:pPr>
      <w:r>
        <w:rPr>
          <w:rFonts w:ascii="宋体" w:hAnsi="宋体" w:eastAsia="宋体"/>
          <w:sz w:val="20"/>
        </w:rPr>
        <w:t>图4-1 系统概要设计类图</w:t>
      </w:r>
    </w:p>
    <w:p w14:paraId="13C0A444">
      <w:pPr>
        <w:pStyle w:val="5"/>
      </w:pPr>
      <w:r>
        <w:rPr>
          <w:rFonts w:ascii="黑体" w:hAnsi="黑体" w:eastAsia="黑体"/>
        </w:rPr>
        <w:t>4.1.2 系统数据库表关系图（ER图）</w:t>
      </w:r>
    </w:p>
    <w:p w14:paraId="2BA16DDC">
      <w:pPr>
        <w:spacing w:line="360" w:lineRule="auto"/>
        <w:ind w:firstLine="420"/>
      </w:pPr>
      <w:r>
        <w:rPr>
          <w:rFonts w:ascii="宋体" w:hAnsi="宋体" w:eastAsia="宋体"/>
          <w:sz w:val="24"/>
        </w:rPr>
        <w:t>数据库共15张表，核心实体关系和数据流向如下：</w:t>
      </w:r>
    </w:p>
    <w:p w14:paraId="09FFA8D6">
      <w:pPr>
        <w:spacing w:line="360" w:lineRule="auto"/>
        <w:ind w:firstLine="420"/>
      </w:pPr>
      <w:r>
        <w:rPr>
          <w:rFonts w:ascii="宋体" w:hAnsi="宋体" w:eastAsia="宋体"/>
          <w:sz w:val="24"/>
        </w:rPr>
        <w:t>user（用户表）是系统的中心实体，通过user_id外键被以下表引用：skill（发布者）、bounty（发布者/接单人）、skill_order（买方/卖方）、time_transaction（账户）、review（评价人/被评价人）、notification（接收者）、appeal（申诉人）、user_follow（关注者/被关注者）、private_message（发送者/接收者）、user_skill_tag（标签所有者）、announcement（发布者）。</w:t>
      </w:r>
    </w:p>
    <w:p w14:paraId="7FF3172D">
      <w:pPr>
        <w:spacing w:line="360" w:lineRule="auto"/>
        <w:ind w:firstLine="420"/>
      </w:pPr>
      <w:r>
        <w:rPr>
          <w:rFonts w:ascii="宋体" w:hAnsi="宋体" w:eastAsia="宋体"/>
          <w:sz w:val="24"/>
        </w:rPr>
        <w:t>skill_order（订单表）通过order_id外键被以下表引用：review（每个订单两条评价）、chat_message（订单聊天记录）、time_transaction（时间币变动流水）、appeal（申诉记录）。</w:t>
      </w:r>
    </w:p>
    <w:p w14:paraId="684C3D65">
      <w:pPr>
        <w:spacing w:line="360" w:lineRule="auto"/>
        <w:ind w:firstLine="420"/>
      </w:pPr>
      <w:r>
        <w:rPr>
          <w:rFonts w:ascii="宋体" w:hAnsi="宋体" w:eastAsia="宋体"/>
          <w:sz w:val="24"/>
        </w:rPr>
        <w:t>skill（技能表）通过category_id外键关联skill_category（技能分类表）。bounty（悬赏表）通过bounty_id外键被bounty_application（悬赏申请表）引用。</w:t>
      </w:r>
    </w:p>
    <w:p w14:paraId="435D6C6A">
      <w:pPr>
        <w:spacing w:line="360" w:lineRule="auto"/>
        <w:ind w:firstLine="420"/>
      </w:pPr>
      <w:r>
        <w:rPr>
          <w:rFonts w:ascii="宋体" w:hAnsi="宋体" w:eastAsia="宋体"/>
          <w:sz w:val="24"/>
        </w:rPr>
        <w:t>系统数据库表关系图（ER图）如图4-2所示：</w:t>
      </w:r>
    </w:p>
    <w:p w14:paraId="063EEB6C">
      <w:pPr>
        <w:jc w:val="center"/>
      </w:pPr>
      <w:r>
        <w:drawing>
          <wp:inline distT="0" distB="0" distL="114300" distR="114300">
            <wp:extent cx="5303520" cy="3635375"/>
            <wp:effectExtent l="0" t="0" r="190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303520" cy="3635746"/>
                    </a:xfrm>
                    <a:prstGeom prst="rect">
                      <a:avLst/>
                    </a:prstGeom>
                  </pic:spPr>
                </pic:pic>
              </a:graphicData>
            </a:graphic>
          </wp:inline>
        </w:drawing>
      </w:r>
    </w:p>
    <w:p w14:paraId="1DF22719">
      <w:pPr>
        <w:jc w:val="center"/>
      </w:pPr>
      <w:r>
        <w:rPr>
          <w:rFonts w:ascii="宋体" w:hAnsi="宋体" w:eastAsia="宋体"/>
          <w:sz w:val="20"/>
        </w:rPr>
        <w:t>图4-2 系统数据库表关系图（ER图）</w:t>
      </w:r>
    </w:p>
    <w:p w14:paraId="3C5101DC">
      <w:pPr>
        <w:pStyle w:val="5"/>
      </w:pPr>
      <w:r>
        <w:rPr>
          <w:rFonts w:ascii="黑体" w:hAnsi="黑体" w:eastAsia="黑体"/>
        </w:rPr>
        <w:t>4.1.3 系统数据库表的逻辑设计（O/R Mapping）</w:t>
      </w:r>
    </w:p>
    <w:p w14:paraId="78962E6C">
      <w:pPr>
        <w:spacing w:line="360" w:lineRule="auto"/>
        <w:ind w:firstLine="420"/>
      </w:pPr>
      <w:r>
        <w:rPr>
          <w:rFonts w:ascii="宋体" w:hAnsi="宋体" w:eastAsia="宋体"/>
          <w:sz w:val="24"/>
        </w:rPr>
        <w:t>以下列出所有15张数据库表的完整结构定义，包括字段名、数据类型、约束条件和说明。每张表在Java侧对应一个实体类，通过MyBatis-Plus进行对象关系映射。主键ID除skill_category和announcement使用数据库自增（AUTO_INCREMENT）外，其余13张表均使用雪花算法（Snowflake）生成全局唯一ID。</w:t>
      </w:r>
    </w:p>
    <w:p w14:paraId="66FB125A">
      <w:pPr>
        <w:pStyle w:val="6"/>
      </w:pPr>
      <w:r>
        <w:rPr>
          <w:rFonts w:ascii="黑体" w:hAnsi="黑体" w:eastAsia="黑体"/>
        </w:rPr>
        <w:t>表1 用户表（user）</w:t>
      </w:r>
    </w:p>
    <w:p w14:paraId="133C88B1">
      <w:pPr>
        <w:spacing w:line="360" w:lineRule="auto"/>
        <w:ind w:firstLine="420"/>
      </w:pPr>
      <w:r>
        <w:rPr>
          <w:rFonts w:ascii="宋体" w:hAnsi="宋体" w:eastAsia="宋体"/>
          <w:sz w:val="24"/>
        </w:rPr>
        <w:t>存储系统用户的基本信息，包括登录凭证、角色权限、时间币余额和个人简介。采用雪花算法生成主键ID。密码使用BCrypt加密存储。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
        <w:gridCol w:w="1476"/>
        <w:gridCol w:w="1350"/>
        <w:gridCol w:w="698"/>
        <w:gridCol w:w="798"/>
        <w:gridCol w:w="698"/>
        <w:gridCol w:w="1746"/>
        <w:gridCol w:w="1277"/>
      </w:tblGrid>
      <w:tr w14:paraId="3BD9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2F3"/>
          </w:tcPr>
          <w:p w14:paraId="4515848D">
            <w:pPr>
              <w:spacing w:after="0" w:line="240" w:lineRule="auto"/>
              <w:jc w:val="center"/>
            </w:pPr>
            <w:r>
              <w:rPr>
                <w:rFonts w:ascii="宋体" w:hAnsi="宋体" w:eastAsia="宋体"/>
                <w:b/>
                <w:sz w:val="18"/>
              </w:rPr>
              <w:t>主键</w:t>
            </w:r>
          </w:p>
        </w:tc>
        <w:tc>
          <w:tcPr>
            <w:tcW w:w="1417" w:type="dxa"/>
            <w:shd w:val="clear" w:color="auto" w:fill="D9E2F3"/>
          </w:tcPr>
          <w:p w14:paraId="69DA6B49">
            <w:pPr>
              <w:spacing w:after="0" w:line="240" w:lineRule="auto"/>
              <w:jc w:val="center"/>
            </w:pPr>
            <w:r>
              <w:rPr>
                <w:rFonts w:ascii="宋体" w:hAnsi="宋体" w:eastAsia="宋体"/>
                <w:b/>
                <w:sz w:val="18"/>
              </w:rPr>
              <w:t>列名</w:t>
            </w:r>
          </w:p>
        </w:tc>
        <w:tc>
          <w:tcPr>
            <w:tcW w:w="1417" w:type="dxa"/>
            <w:shd w:val="clear" w:color="auto" w:fill="D9E2F3"/>
          </w:tcPr>
          <w:p w14:paraId="04EE1E68">
            <w:pPr>
              <w:spacing w:after="0" w:line="240" w:lineRule="auto"/>
              <w:jc w:val="center"/>
            </w:pPr>
            <w:r>
              <w:rPr>
                <w:rFonts w:ascii="宋体" w:hAnsi="宋体" w:eastAsia="宋体"/>
                <w:b/>
                <w:sz w:val="18"/>
              </w:rPr>
              <w:t>数据类型</w:t>
            </w:r>
          </w:p>
        </w:tc>
        <w:tc>
          <w:tcPr>
            <w:tcW w:w="850" w:type="dxa"/>
            <w:shd w:val="clear" w:color="auto" w:fill="D9E2F3"/>
          </w:tcPr>
          <w:p w14:paraId="051E6A85">
            <w:pPr>
              <w:spacing w:after="0" w:line="240" w:lineRule="auto"/>
              <w:jc w:val="center"/>
            </w:pPr>
            <w:r>
              <w:rPr>
                <w:rFonts w:ascii="宋体" w:hAnsi="宋体" w:eastAsia="宋体"/>
                <w:b/>
                <w:sz w:val="18"/>
              </w:rPr>
              <w:t>可否为空</w:t>
            </w:r>
          </w:p>
        </w:tc>
        <w:tc>
          <w:tcPr>
            <w:tcW w:w="850" w:type="dxa"/>
            <w:shd w:val="clear" w:color="auto" w:fill="D9E2F3"/>
          </w:tcPr>
          <w:p w14:paraId="41DA92FE">
            <w:pPr>
              <w:spacing w:after="0" w:line="240" w:lineRule="auto"/>
              <w:jc w:val="center"/>
            </w:pPr>
            <w:r>
              <w:rPr>
                <w:rFonts w:ascii="宋体" w:hAnsi="宋体" w:eastAsia="宋体"/>
                <w:b/>
                <w:sz w:val="18"/>
              </w:rPr>
              <w:t>可否重复</w:t>
            </w:r>
          </w:p>
        </w:tc>
        <w:tc>
          <w:tcPr>
            <w:tcW w:w="850" w:type="dxa"/>
            <w:shd w:val="clear" w:color="auto" w:fill="D9E2F3"/>
          </w:tcPr>
          <w:p w14:paraId="062BCF05">
            <w:pPr>
              <w:spacing w:after="0" w:line="240" w:lineRule="auto"/>
              <w:jc w:val="center"/>
            </w:pPr>
            <w:r>
              <w:rPr>
                <w:rFonts w:ascii="宋体" w:hAnsi="宋体" w:eastAsia="宋体"/>
                <w:b/>
                <w:sz w:val="18"/>
              </w:rPr>
              <w:t>是否自增</w:t>
            </w:r>
          </w:p>
        </w:tc>
        <w:tc>
          <w:tcPr>
            <w:tcW w:w="1417" w:type="dxa"/>
            <w:shd w:val="clear" w:color="auto" w:fill="D9E2F3"/>
          </w:tcPr>
          <w:p w14:paraId="2A56FDF9">
            <w:pPr>
              <w:spacing w:after="0" w:line="240" w:lineRule="auto"/>
              <w:jc w:val="center"/>
            </w:pPr>
            <w:r>
              <w:rPr>
                <w:rFonts w:ascii="宋体" w:hAnsi="宋体" w:eastAsia="宋体"/>
                <w:b/>
                <w:sz w:val="18"/>
              </w:rPr>
              <w:t>默认值</w:t>
            </w:r>
          </w:p>
        </w:tc>
        <w:tc>
          <w:tcPr>
            <w:tcW w:w="1701" w:type="dxa"/>
            <w:shd w:val="clear" w:color="auto" w:fill="D9E2F3"/>
          </w:tcPr>
          <w:p w14:paraId="2F747DCD">
            <w:pPr>
              <w:spacing w:after="0" w:line="240" w:lineRule="auto"/>
              <w:jc w:val="center"/>
            </w:pPr>
            <w:r>
              <w:rPr>
                <w:rFonts w:ascii="宋体" w:hAnsi="宋体" w:eastAsia="宋体"/>
                <w:b/>
                <w:sz w:val="18"/>
              </w:rPr>
              <w:t>说明</w:t>
            </w:r>
          </w:p>
        </w:tc>
      </w:tr>
      <w:tr w14:paraId="3AF19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533EEB7">
            <w:pPr>
              <w:spacing w:after="0" w:line="240" w:lineRule="auto"/>
              <w:jc w:val="left"/>
            </w:pPr>
            <w:r>
              <w:rPr>
                <w:rFonts w:ascii="宋体" w:hAnsi="宋体" w:eastAsia="宋体"/>
                <w:sz w:val="18"/>
              </w:rPr>
              <w:t>PK</w:t>
            </w:r>
          </w:p>
        </w:tc>
        <w:tc>
          <w:tcPr>
            <w:tcW w:w="1417" w:type="dxa"/>
          </w:tcPr>
          <w:p w14:paraId="7E4E1638">
            <w:pPr>
              <w:spacing w:after="0" w:line="240" w:lineRule="auto"/>
              <w:jc w:val="center"/>
            </w:pPr>
            <w:r>
              <w:rPr>
                <w:rFonts w:ascii="宋体" w:hAnsi="宋体" w:eastAsia="宋体"/>
                <w:sz w:val="18"/>
              </w:rPr>
              <w:t>id</w:t>
            </w:r>
          </w:p>
        </w:tc>
        <w:tc>
          <w:tcPr>
            <w:tcW w:w="1417" w:type="dxa"/>
          </w:tcPr>
          <w:p w14:paraId="5E8C8DD1">
            <w:pPr>
              <w:spacing w:after="0" w:line="240" w:lineRule="auto"/>
              <w:jc w:val="center"/>
            </w:pPr>
            <w:r>
              <w:rPr>
                <w:rFonts w:ascii="宋体" w:hAnsi="宋体" w:eastAsia="宋体"/>
                <w:sz w:val="18"/>
              </w:rPr>
              <w:t>BIGINT</w:t>
            </w:r>
          </w:p>
        </w:tc>
        <w:tc>
          <w:tcPr>
            <w:tcW w:w="850" w:type="dxa"/>
          </w:tcPr>
          <w:p w14:paraId="1B7415C6">
            <w:pPr>
              <w:spacing w:after="0" w:line="240" w:lineRule="auto"/>
              <w:jc w:val="center"/>
            </w:pPr>
            <w:r>
              <w:rPr>
                <w:rFonts w:ascii="宋体" w:hAnsi="宋体" w:eastAsia="宋体"/>
                <w:sz w:val="18"/>
              </w:rPr>
              <w:t>NOT NULL</w:t>
            </w:r>
          </w:p>
        </w:tc>
        <w:tc>
          <w:tcPr>
            <w:tcW w:w="850" w:type="dxa"/>
          </w:tcPr>
          <w:p w14:paraId="1FCC9992">
            <w:pPr>
              <w:spacing w:after="0" w:line="240" w:lineRule="auto"/>
              <w:jc w:val="center"/>
            </w:pPr>
            <w:r>
              <w:rPr>
                <w:rFonts w:ascii="宋体" w:hAnsi="宋体" w:eastAsia="宋体"/>
                <w:sz w:val="18"/>
              </w:rPr>
              <w:t>UNIQUE</w:t>
            </w:r>
          </w:p>
        </w:tc>
        <w:tc>
          <w:tcPr>
            <w:tcW w:w="850" w:type="dxa"/>
          </w:tcPr>
          <w:p w14:paraId="41344AAF">
            <w:pPr>
              <w:spacing w:after="0" w:line="240" w:lineRule="auto"/>
              <w:jc w:val="center"/>
            </w:pPr>
            <w:r>
              <w:rPr>
                <w:rFonts w:ascii="宋体" w:hAnsi="宋体" w:eastAsia="宋体"/>
                <w:sz w:val="18"/>
              </w:rPr>
              <w:t>否（雪花ID）</w:t>
            </w:r>
          </w:p>
        </w:tc>
        <w:tc>
          <w:tcPr>
            <w:tcW w:w="1417" w:type="dxa"/>
          </w:tcPr>
          <w:p w14:paraId="5CEFDE9D">
            <w:pPr>
              <w:spacing w:after="0" w:line="240" w:lineRule="auto"/>
              <w:jc w:val="center"/>
            </w:pPr>
          </w:p>
        </w:tc>
        <w:tc>
          <w:tcPr>
            <w:tcW w:w="1701" w:type="dxa"/>
          </w:tcPr>
          <w:p w14:paraId="0ADE6CAF">
            <w:pPr>
              <w:spacing w:after="0" w:line="240" w:lineRule="auto"/>
              <w:jc w:val="center"/>
            </w:pPr>
            <w:r>
              <w:rPr>
                <w:rFonts w:ascii="宋体" w:hAnsi="宋体" w:eastAsia="宋体"/>
                <w:sz w:val="18"/>
              </w:rPr>
              <w:t>用户ID</w:t>
            </w:r>
          </w:p>
        </w:tc>
      </w:tr>
      <w:tr w14:paraId="7C936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4EA0E84">
            <w:pPr>
              <w:spacing w:after="0" w:line="240" w:lineRule="auto"/>
              <w:jc w:val="left"/>
            </w:pPr>
          </w:p>
        </w:tc>
        <w:tc>
          <w:tcPr>
            <w:tcW w:w="1417" w:type="dxa"/>
          </w:tcPr>
          <w:p w14:paraId="29B385DE">
            <w:pPr>
              <w:spacing w:after="0" w:line="240" w:lineRule="auto"/>
              <w:jc w:val="center"/>
            </w:pPr>
            <w:r>
              <w:rPr>
                <w:rFonts w:ascii="宋体" w:hAnsi="宋体" w:eastAsia="宋体"/>
                <w:sz w:val="18"/>
              </w:rPr>
              <w:t>username</w:t>
            </w:r>
          </w:p>
        </w:tc>
        <w:tc>
          <w:tcPr>
            <w:tcW w:w="1417" w:type="dxa"/>
          </w:tcPr>
          <w:p w14:paraId="03F2B4F4">
            <w:pPr>
              <w:spacing w:after="0" w:line="240" w:lineRule="auto"/>
              <w:jc w:val="center"/>
            </w:pPr>
            <w:r>
              <w:rPr>
                <w:rFonts w:ascii="宋体" w:hAnsi="宋体" w:eastAsia="宋体"/>
                <w:sz w:val="18"/>
              </w:rPr>
              <w:t>VARCHAR(50)</w:t>
            </w:r>
          </w:p>
        </w:tc>
        <w:tc>
          <w:tcPr>
            <w:tcW w:w="850" w:type="dxa"/>
          </w:tcPr>
          <w:p w14:paraId="3F9D55A7">
            <w:pPr>
              <w:spacing w:after="0" w:line="240" w:lineRule="auto"/>
              <w:jc w:val="center"/>
            </w:pPr>
            <w:r>
              <w:rPr>
                <w:rFonts w:ascii="宋体" w:hAnsi="宋体" w:eastAsia="宋体"/>
                <w:sz w:val="18"/>
              </w:rPr>
              <w:t>NOT NULL</w:t>
            </w:r>
          </w:p>
        </w:tc>
        <w:tc>
          <w:tcPr>
            <w:tcW w:w="850" w:type="dxa"/>
          </w:tcPr>
          <w:p w14:paraId="7164882B">
            <w:pPr>
              <w:spacing w:after="0" w:line="240" w:lineRule="auto"/>
              <w:jc w:val="center"/>
            </w:pPr>
            <w:r>
              <w:rPr>
                <w:rFonts w:ascii="宋体" w:hAnsi="宋体" w:eastAsia="宋体"/>
                <w:sz w:val="18"/>
              </w:rPr>
              <w:t>UNIQUE</w:t>
            </w:r>
          </w:p>
        </w:tc>
        <w:tc>
          <w:tcPr>
            <w:tcW w:w="850" w:type="dxa"/>
          </w:tcPr>
          <w:p w14:paraId="677BF470">
            <w:pPr>
              <w:spacing w:after="0" w:line="240" w:lineRule="auto"/>
              <w:jc w:val="center"/>
            </w:pPr>
          </w:p>
        </w:tc>
        <w:tc>
          <w:tcPr>
            <w:tcW w:w="1417" w:type="dxa"/>
          </w:tcPr>
          <w:p w14:paraId="1EF1D707">
            <w:pPr>
              <w:spacing w:after="0" w:line="240" w:lineRule="auto"/>
              <w:jc w:val="center"/>
            </w:pPr>
          </w:p>
        </w:tc>
        <w:tc>
          <w:tcPr>
            <w:tcW w:w="1701" w:type="dxa"/>
          </w:tcPr>
          <w:p w14:paraId="20A05687">
            <w:pPr>
              <w:spacing w:after="0" w:line="240" w:lineRule="auto"/>
              <w:jc w:val="center"/>
            </w:pPr>
            <w:r>
              <w:rPr>
                <w:rFonts w:ascii="宋体" w:hAnsi="宋体" w:eastAsia="宋体"/>
                <w:sz w:val="18"/>
              </w:rPr>
              <w:t>用户名，登录凭证</w:t>
            </w:r>
          </w:p>
        </w:tc>
      </w:tr>
      <w:tr w14:paraId="4013B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72C56A9">
            <w:pPr>
              <w:spacing w:after="0" w:line="240" w:lineRule="auto"/>
              <w:jc w:val="left"/>
            </w:pPr>
          </w:p>
        </w:tc>
        <w:tc>
          <w:tcPr>
            <w:tcW w:w="1417" w:type="dxa"/>
          </w:tcPr>
          <w:p w14:paraId="7258D6A3">
            <w:pPr>
              <w:spacing w:after="0" w:line="240" w:lineRule="auto"/>
              <w:jc w:val="center"/>
            </w:pPr>
            <w:r>
              <w:rPr>
                <w:rFonts w:ascii="宋体" w:hAnsi="宋体" w:eastAsia="宋体"/>
                <w:sz w:val="18"/>
              </w:rPr>
              <w:t>password</w:t>
            </w:r>
          </w:p>
        </w:tc>
        <w:tc>
          <w:tcPr>
            <w:tcW w:w="1417" w:type="dxa"/>
          </w:tcPr>
          <w:p w14:paraId="13969167">
            <w:pPr>
              <w:spacing w:after="0" w:line="240" w:lineRule="auto"/>
              <w:jc w:val="center"/>
            </w:pPr>
            <w:r>
              <w:rPr>
                <w:rFonts w:ascii="宋体" w:hAnsi="宋体" w:eastAsia="宋体"/>
                <w:sz w:val="18"/>
              </w:rPr>
              <w:t>VARCHAR(255)</w:t>
            </w:r>
          </w:p>
        </w:tc>
        <w:tc>
          <w:tcPr>
            <w:tcW w:w="850" w:type="dxa"/>
          </w:tcPr>
          <w:p w14:paraId="624A0231">
            <w:pPr>
              <w:spacing w:after="0" w:line="240" w:lineRule="auto"/>
              <w:jc w:val="center"/>
            </w:pPr>
            <w:r>
              <w:rPr>
                <w:rFonts w:ascii="宋体" w:hAnsi="宋体" w:eastAsia="宋体"/>
                <w:sz w:val="18"/>
              </w:rPr>
              <w:t>NOT NULL</w:t>
            </w:r>
          </w:p>
        </w:tc>
        <w:tc>
          <w:tcPr>
            <w:tcW w:w="850" w:type="dxa"/>
          </w:tcPr>
          <w:p w14:paraId="75DD56E7">
            <w:pPr>
              <w:spacing w:after="0" w:line="240" w:lineRule="auto"/>
              <w:jc w:val="center"/>
            </w:pPr>
          </w:p>
        </w:tc>
        <w:tc>
          <w:tcPr>
            <w:tcW w:w="850" w:type="dxa"/>
          </w:tcPr>
          <w:p w14:paraId="6BA6EE99">
            <w:pPr>
              <w:spacing w:after="0" w:line="240" w:lineRule="auto"/>
              <w:jc w:val="center"/>
            </w:pPr>
          </w:p>
        </w:tc>
        <w:tc>
          <w:tcPr>
            <w:tcW w:w="1417" w:type="dxa"/>
          </w:tcPr>
          <w:p w14:paraId="3E211AA9">
            <w:pPr>
              <w:spacing w:after="0" w:line="240" w:lineRule="auto"/>
              <w:jc w:val="center"/>
            </w:pPr>
          </w:p>
        </w:tc>
        <w:tc>
          <w:tcPr>
            <w:tcW w:w="1701" w:type="dxa"/>
          </w:tcPr>
          <w:p w14:paraId="7C481737">
            <w:pPr>
              <w:spacing w:after="0" w:line="240" w:lineRule="auto"/>
              <w:jc w:val="center"/>
            </w:pPr>
            <w:r>
              <w:rPr>
                <w:rFonts w:ascii="宋体" w:hAnsi="宋体" w:eastAsia="宋体"/>
                <w:sz w:val="18"/>
              </w:rPr>
              <w:t>密码（BCrypt加密）</w:t>
            </w:r>
          </w:p>
        </w:tc>
      </w:tr>
      <w:tr w14:paraId="73E69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336244A">
            <w:pPr>
              <w:spacing w:after="0" w:line="240" w:lineRule="auto"/>
              <w:jc w:val="left"/>
            </w:pPr>
          </w:p>
        </w:tc>
        <w:tc>
          <w:tcPr>
            <w:tcW w:w="1417" w:type="dxa"/>
          </w:tcPr>
          <w:p w14:paraId="10EC884E">
            <w:pPr>
              <w:spacing w:after="0" w:line="240" w:lineRule="auto"/>
              <w:jc w:val="center"/>
            </w:pPr>
            <w:r>
              <w:rPr>
                <w:rFonts w:ascii="宋体" w:hAnsi="宋体" w:eastAsia="宋体"/>
                <w:sz w:val="18"/>
              </w:rPr>
              <w:t>email</w:t>
            </w:r>
          </w:p>
        </w:tc>
        <w:tc>
          <w:tcPr>
            <w:tcW w:w="1417" w:type="dxa"/>
          </w:tcPr>
          <w:p w14:paraId="0EF99B8E">
            <w:pPr>
              <w:spacing w:after="0" w:line="240" w:lineRule="auto"/>
              <w:jc w:val="center"/>
            </w:pPr>
            <w:r>
              <w:rPr>
                <w:rFonts w:ascii="宋体" w:hAnsi="宋体" w:eastAsia="宋体"/>
                <w:sz w:val="18"/>
              </w:rPr>
              <w:t>VARCHAR(100)</w:t>
            </w:r>
          </w:p>
        </w:tc>
        <w:tc>
          <w:tcPr>
            <w:tcW w:w="850" w:type="dxa"/>
          </w:tcPr>
          <w:p w14:paraId="5957C37E">
            <w:pPr>
              <w:spacing w:after="0" w:line="240" w:lineRule="auto"/>
              <w:jc w:val="center"/>
            </w:pPr>
            <w:r>
              <w:rPr>
                <w:rFonts w:ascii="宋体" w:hAnsi="宋体" w:eastAsia="宋体"/>
                <w:sz w:val="18"/>
              </w:rPr>
              <w:t>NULL</w:t>
            </w:r>
          </w:p>
        </w:tc>
        <w:tc>
          <w:tcPr>
            <w:tcW w:w="850" w:type="dxa"/>
          </w:tcPr>
          <w:p w14:paraId="6E2261CD">
            <w:pPr>
              <w:spacing w:after="0" w:line="240" w:lineRule="auto"/>
              <w:jc w:val="center"/>
            </w:pPr>
            <w:r>
              <w:rPr>
                <w:rFonts w:ascii="宋体" w:hAnsi="宋体" w:eastAsia="宋体"/>
                <w:sz w:val="18"/>
              </w:rPr>
              <w:t>UNIQUE</w:t>
            </w:r>
          </w:p>
        </w:tc>
        <w:tc>
          <w:tcPr>
            <w:tcW w:w="850" w:type="dxa"/>
          </w:tcPr>
          <w:p w14:paraId="5E13F38A">
            <w:pPr>
              <w:spacing w:after="0" w:line="240" w:lineRule="auto"/>
              <w:jc w:val="center"/>
            </w:pPr>
          </w:p>
        </w:tc>
        <w:tc>
          <w:tcPr>
            <w:tcW w:w="1417" w:type="dxa"/>
          </w:tcPr>
          <w:p w14:paraId="7B31BFCE">
            <w:pPr>
              <w:spacing w:after="0" w:line="240" w:lineRule="auto"/>
              <w:jc w:val="center"/>
            </w:pPr>
            <w:r>
              <w:rPr>
                <w:rFonts w:ascii="宋体" w:hAnsi="宋体" w:eastAsia="宋体"/>
                <w:sz w:val="18"/>
              </w:rPr>
              <w:t>NULL</w:t>
            </w:r>
          </w:p>
        </w:tc>
        <w:tc>
          <w:tcPr>
            <w:tcW w:w="1701" w:type="dxa"/>
          </w:tcPr>
          <w:p w14:paraId="3651506E">
            <w:pPr>
              <w:spacing w:after="0" w:line="240" w:lineRule="auto"/>
              <w:jc w:val="center"/>
            </w:pPr>
            <w:r>
              <w:rPr>
                <w:rFonts w:ascii="宋体" w:hAnsi="宋体" w:eastAsia="宋体"/>
                <w:sz w:val="18"/>
              </w:rPr>
              <w:t>电子邮箱</w:t>
            </w:r>
          </w:p>
        </w:tc>
      </w:tr>
      <w:tr w14:paraId="128DF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DE95360">
            <w:pPr>
              <w:spacing w:after="0" w:line="240" w:lineRule="auto"/>
              <w:jc w:val="left"/>
            </w:pPr>
          </w:p>
        </w:tc>
        <w:tc>
          <w:tcPr>
            <w:tcW w:w="1417" w:type="dxa"/>
          </w:tcPr>
          <w:p w14:paraId="4BC6892E">
            <w:pPr>
              <w:spacing w:after="0" w:line="240" w:lineRule="auto"/>
              <w:jc w:val="center"/>
            </w:pPr>
            <w:r>
              <w:rPr>
                <w:rFonts w:ascii="宋体" w:hAnsi="宋体" w:eastAsia="宋体"/>
                <w:sz w:val="18"/>
              </w:rPr>
              <w:t>phone</w:t>
            </w:r>
          </w:p>
        </w:tc>
        <w:tc>
          <w:tcPr>
            <w:tcW w:w="1417" w:type="dxa"/>
          </w:tcPr>
          <w:p w14:paraId="6AACB026">
            <w:pPr>
              <w:spacing w:after="0" w:line="240" w:lineRule="auto"/>
              <w:jc w:val="center"/>
            </w:pPr>
            <w:r>
              <w:rPr>
                <w:rFonts w:ascii="宋体" w:hAnsi="宋体" w:eastAsia="宋体"/>
                <w:sz w:val="18"/>
              </w:rPr>
              <w:t>VARCHAR(20)</w:t>
            </w:r>
          </w:p>
        </w:tc>
        <w:tc>
          <w:tcPr>
            <w:tcW w:w="850" w:type="dxa"/>
          </w:tcPr>
          <w:p w14:paraId="1D8C589C">
            <w:pPr>
              <w:spacing w:after="0" w:line="240" w:lineRule="auto"/>
              <w:jc w:val="center"/>
            </w:pPr>
            <w:r>
              <w:rPr>
                <w:rFonts w:ascii="宋体" w:hAnsi="宋体" w:eastAsia="宋体"/>
                <w:sz w:val="18"/>
              </w:rPr>
              <w:t>NULL</w:t>
            </w:r>
          </w:p>
        </w:tc>
        <w:tc>
          <w:tcPr>
            <w:tcW w:w="850" w:type="dxa"/>
          </w:tcPr>
          <w:p w14:paraId="1F36859F">
            <w:pPr>
              <w:spacing w:after="0" w:line="240" w:lineRule="auto"/>
              <w:jc w:val="center"/>
            </w:pPr>
          </w:p>
        </w:tc>
        <w:tc>
          <w:tcPr>
            <w:tcW w:w="850" w:type="dxa"/>
          </w:tcPr>
          <w:p w14:paraId="2962DF64">
            <w:pPr>
              <w:spacing w:after="0" w:line="240" w:lineRule="auto"/>
              <w:jc w:val="center"/>
            </w:pPr>
          </w:p>
        </w:tc>
        <w:tc>
          <w:tcPr>
            <w:tcW w:w="1417" w:type="dxa"/>
          </w:tcPr>
          <w:p w14:paraId="653BE85D">
            <w:pPr>
              <w:spacing w:after="0" w:line="240" w:lineRule="auto"/>
              <w:jc w:val="center"/>
            </w:pPr>
            <w:r>
              <w:rPr>
                <w:rFonts w:ascii="宋体" w:hAnsi="宋体" w:eastAsia="宋体"/>
                <w:sz w:val="18"/>
              </w:rPr>
              <w:t>NULL</w:t>
            </w:r>
          </w:p>
        </w:tc>
        <w:tc>
          <w:tcPr>
            <w:tcW w:w="1701" w:type="dxa"/>
          </w:tcPr>
          <w:p w14:paraId="2DD20037">
            <w:pPr>
              <w:spacing w:after="0" w:line="240" w:lineRule="auto"/>
              <w:jc w:val="center"/>
            </w:pPr>
            <w:r>
              <w:rPr>
                <w:rFonts w:ascii="宋体" w:hAnsi="宋体" w:eastAsia="宋体"/>
                <w:sz w:val="18"/>
              </w:rPr>
              <w:t>手机号码</w:t>
            </w:r>
          </w:p>
        </w:tc>
      </w:tr>
      <w:tr w14:paraId="6C0E9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AA2963F">
            <w:pPr>
              <w:spacing w:after="0" w:line="240" w:lineRule="auto"/>
              <w:jc w:val="left"/>
            </w:pPr>
          </w:p>
        </w:tc>
        <w:tc>
          <w:tcPr>
            <w:tcW w:w="1417" w:type="dxa"/>
          </w:tcPr>
          <w:p w14:paraId="1CD315A9">
            <w:pPr>
              <w:spacing w:after="0" w:line="240" w:lineRule="auto"/>
              <w:jc w:val="center"/>
            </w:pPr>
            <w:r>
              <w:rPr>
                <w:rFonts w:ascii="宋体" w:hAnsi="宋体" w:eastAsia="宋体"/>
                <w:sz w:val="18"/>
              </w:rPr>
              <w:t>avatar</w:t>
            </w:r>
          </w:p>
        </w:tc>
        <w:tc>
          <w:tcPr>
            <w:tcW w:w="1417" w:type="dxa"/>
          </w:tcPr>
          <w:p w14:paraId="3EDDCD85">
            <w:pPr>
              <w:spacing w:after="0" w:line="240" w:lineRule="auto"/>
              <w:jc w:val="center"/>
            </w:pPr>
            <w:r>
              <w:rPr>
                <w:rFonts w:ascii="宋体" w:hAnsi="宋体" w:eastAsia="宋体"/>
                <w:sz w:val="18"/>
              </w:rPr>
              <w:t>VARCHAR(500)</w:t>
            </w:r>
          </w:p>
        </w:tc>
        <w:tc>
          <w:tcPr>
            <w:tcW w:w="850" w:type="dxa"/>
          </w:tcPr>
          <w:p w14:paraId="3BCC7179">
            <w:pPr>
              <w:spacing w:after="0" w:line="240" w:lineRule="auto"/>
              <w:jc w:val="center"/>
            </w:pPr>
            <w:r>
              <w:rPr>
                <w:rFonts w:ascii="宋体" w:hAnsi="宋体" w:eastAsia="宋体"/>
                <w:sz w:val="18"/>
              </w:rPr>
              <w:t>NULL</w:t>
            </w:r>
          </w:p>
        </w:tc>
        <w:tc>
          <w:tcPr>
            <w:tcW w:w="850" w:type="dxa"/>
          </w:tcPr>
          <w:p w14:paraId="770B8DD6">
            <w:pPr>
              <w:spacing w:after="0" w:line="240" w:lineRule="auto"/>
              <w:jc w:val="center"/>
            </w:pPr>
          </w:p>
        </w:tc>
        <w:tc>
          <w:tcPr>
            <w:tcW w:w="850" w:type="dxa"/>
          </w:tcPr>
          <w:p w14:paraId="65BF71AA">
            <w:pPr>
              <w:spacing w:after="0" w:line="240" w:lineRule="auto"/>
              <w:jc w:val="center"/>
            </w:pPr>
          </w:p>
        </w:tc>
        <w:tc>
          <w:tcPr>
            <w:tcW w:w="1417" w:type="dxa"/>
          </w:tcPr>
          <w:p w14:paraId="6CFCEB70">
            <w:pPr>
              <w:spacing w:after="0" w:line="240" w:lineRule="auto"/>
              <w:jc w:val="center"/>
            </w:pPr>
            <w:r>
              <w:rPr>
                <w:rFonts w:ascii="宋体" w:hAnsi="宋体" w:eastAsia="宋体"/>
                <w:sz w:val="18"/>
              </w:rPr>
              <w:t>NULL</w:t>
            </w:r>
          </w:p>
        </w:tc>
        <w:tc>
          <w:tcPr>
            <w:tcW w:w="1701" w:type="dxa"/>
          </w:tcPr>
          <w:p w14:paraId="130C30D2">
            <w:pPr>
              <w:spacing w:after="0" w:line="240" w:lineRule="auto"/>
              <w:jc w:val="center"/>
            </w:pPr>
            <w:r>
              <w:rPr>
                <w:rFonts w:ascii="宋体" w:hAnsi="宋体" w:eastAsia="宋体"/>
                <w:sz w:val="18"/>
              </w:rPr>
              <w:t>头像图片URL</w:t>
            </w:r>
          </w:p>
        </w:tc>
      </w:tr>
      <w:tr w14:paraId="2A119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C760FA8">
            <w:pPr>
              <w:spacing w:after="0" w:line="240" w:lineRule="auto"/>
              <w:jc w:val="left"/>
            </w:pPr>
          </w:p>
        </w:tc>
        <w:tc>
          <w:tcPr>
            <w:tcW w:w="1417" w:type="dxa"/>
          </w:tcPr>
          <w:p w14:paraId="703D6573">
            <w:pPr>
              <w:spacing w:after="0" w:line="240" w:lineRule="auto"/>
              <w:jc w:val="center"/>
            </w:pPr>
            <w:r>
              <w:rPr>
                <w:rFonts w:ascii="宋体" w:hAnsi="宋体" w:eastAsia="宋体"/>
                <w:sz w:val="18"/>
              </w:rPr>
              <w:t>role</w:t>
            </w:r>
          </w:p>
        </w:tc>
        <w:tc>
          <w:tcPr>
            <w:tcW w:w="1417" w:type="dxa"/>
          </w:tcPr>
          <w:p w14:paraId="0A76C892">
            <w:pPr>
              <w:spacing w:after="0" w:line="240" w:lineRule="auto"/>
              <w:jc w:val="center"/>
            </w:pPr>
            <w:r>
              <w:rPr>
                <w:rFonts w:ascii="宋体" w:hAnsi="宋体" w:eastAsia="宋体"/>
                <w:sz w:val="18"/>
              </w:rPr>
              <w:t>VARCHAR(20)</w:t>
            </w:r>
          </w:p>
        </w:tc>
        <w:tc>
          <w:tcPr>
            <w:tcW w:w="850" w:type="dxa"/>
          </w:tcPr>
          <w:p w14:paraId="25FED80E">
            <w:pPr>
              <w:spacing w:after="0" w:line="240" w:lineRule="auto"/>
              <w:jc w:val="center"/>
            </w:pPr>
            <w:r>
              <w:rPr>
                <w:rFonts w:ascii="宋体" w:hAnsi="宋体" w:eastAsia="宋体"/>
                <w:sz w:val="18"/>
              </w:rPr>
              <w:t>NOT NULL</w:t>
            </w:r>
          </w:p>
        </w:tc>
        <w:tc>
          <w:tcPr>
            <w:tcW w:w="850" w:type="dxa"/>
          </w:tcPr>
          <w:p w14:paraId="34559932">
            <w:pPr>
              <w:spacing w:after="0" w:line="240" w:lineRule="auto"/>
              <w:jc w:val="center"/>
            </w:pPr>
          </w:p>
        </w:tc>
        <w:tc>
          <w:tcPr>
            <w:tcW w:w="850" w:type="dxa"/>
          </w:tcPr>
          <w:p w14:paraId="3C2E1293">
            <w:pPr>
              <w:spacing w:after="0" w:line="240" w:lineRule="auto"/>
              <w:jc w:val="center"/>
            </w:pPr>
          </w:p>
        </w:tc>
        <w:tc>
          <w:tcPr>
            <w:tcW w:w="1417" w:type="dxa"/>
          </w:tcPr>
          <w:p w14:paraId="34D313C3">
            <w:pPr>
              <w:spacing w:after="0" w:line="240" w:lineRule="auto"/>
              <w:jc w:val="center"/>
            </w:pPr>
            <w:r>
              <w:rPr>
                <w:rFonts w:ascii="宋体" w:hAnsi="宋体" w:eastAsia="宋体"/>
                <w:sz w:val="18"/>
              </w:rPr>
              <w:t>USER</w:t>
            </w:r>
          </w:p>
        </w:tc>
        <w:tc>
          <w:tcPr>
            <w:tcW w:w="1701" w:type="dxa"/>
          </w:tcPr>
          <w:p w14:paraId="51C1B4C5">
            <w:pPr>
              <w:spacing w:after="0" w:line="240" w:lineRule="auto"/>
              <w:jc w:val="center"/>
            </w:pPr>
            <w:r>
              <w:rPr>
                <w:rFonts w:ascii="宋体" w:hAnsi="宋体" w:eastAsia="宋体"/>
                <w:sz w:val="18"/>
              </w:rPr>
              <w:t>角色：USER=普通用户, ADMIN=管理员</w:t>
            </w:r>
          </w:p>
        </w:tc>
      </w:tr>
      <w:tr w14:paraId="73471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BA36697">
            <w:pPr>
              <w:spacing w:after="0" w:line="240" w:lineRule="auto"/>
              <w:jc w:val="left"/>
            </w:pPr>
          </w:p>
        </w:tc>
        <w:tc>
          <w:tcPr>
            <w:tcW w:w="1417" w:type="dxa"/>
          </w:tcPr>
          <w:p w14:paraId="5FD31DBA">
            <w:pPr>
              <w:spacing w:after="0" w:line="240" w:lineRule="auto"/>
              <w:jc w:val="center"/>
            </w:pPr>
            <w:r>
              <w:rPr>
                <w:rFonts w:ascii="宋体" w:hAnsi="宋体" w:eastAsia="宋体"/>
                <w:sz w:val="18"/>
              </w:rPr>
              <w:t>status</w:t>
            </w:r>
          </w:p>
        </w:tc>
        <w:tc>
          <w:tcPr>
            <w:tcW w:w="1417" w:type="dxa"/>
          </w:tcPr>
          <w:p w14:paraId="27F19179">
            <w:pPr>
              <w:spacing w:after="0" w:line="240" w:lineRule="auto"/>
              <w:jc w:val="center"/>
            </w:pPr>
            <w:r>
              <w:rPr>
                <w:rFonts w:ascii="宋体" w:hAnsi="宋体" w:eastAsia="宋体"/>
                <w:sz w:val="18"/>
              </w:rPr>
              <w:t>TINYINT</w:t>
            </w:r>
          </w:p>
        </w:tc>
        <w:tc>
          <w:tcPr>
            <w:tcW w:w="850" w:type="dxa"/>
          </w:tcPr>
          <w:p w14:paraId="24B88C77">
            <w:pPr>
              <w:spacing w:after="0" w:line="240" w:lineRule="auto"/>
              <w:jc w:val="center"/>
            </w:pPr>
            <w:r>
              <w:rPr>
                <w:rFonts w:ascii="宋体" w:hAnsi="宋体" w:eastAsia="宋体"/>
                <w:sz w:val="18"/>
              </w:rPr>
              <w:t>NOT NULL</w:t>
            </w:r>
          </w:p>
        </w:tc>
        <w:tc>
          <w:tcPr>
            <w:tcW w:w="850" w:type="dxa"/>
          </w:tcPr>
          <w:p w14:paraId="621A7C05">
            <w:pPr>
              <w:spacing w:after="0" w:line="240" w:lineRule="auto"/>
              <w:jc w:val="center"/>
            </w:pPr>
          </w:p>
        </w:tc>
        <w:tc>
          <w:tcPr>
            <w:tcW w:w="850" w:type="dxa"/>
          </w:tcPr>
          <w:p w14:paraId="41C39382">
            <w:pPr>
              <w:spacing w:after="0" w:line="240" w:lineRule="auto"/>
              <w:jc w:val="center"/>
            </w:pPr>
          </w:p>
        </w:tc>
        <w:tc>
          <w:tcPr>
            <w:tcW w:w="1417" w:type="dxa"/>
          </w:tcPr>
          <w:p w14:paraId="310E1471">
            <w:pPr>
              <w:spacing w:after="0" w:line="240" w:lineRule="auto"/>
              <w:jc w:val="center"/>
            </w:pPr>
            <w:r>
              <w:rPr>
                <w:rFonts w:ascii="宋体" w:hAnsi="宋体" w:eastAsia="宋体"/>
                <w:sz w:val="18"/>
              </w:rPr>
              <w:t>1</w:t>
            </w:r>
          </w:p>
        </w:tc>
        <w:tc>
          <w:tcPr>
            <w:tcW w:w="1701" w:type="dxa"/>
          </w:tcPr>
          <w:p w14:paraId="59B967AD">
            <w:pPr>
              <w:spacing w:after="0" w:line="240" w:lineRule="auto"/>
              <w:jc w:val="center"/>
            </w:pPr>
            <w:r>
              <w:rPr>
                <w:rFonts w:ascii="宋体" w:hAnsi="宋体" w:eastAsia="宋体"/>
                <w:sz w:val="18"/>
              </w:rPr>
              <w:t>状态：0=禁用, 1=正常</w:t>
            </w:r>
          </w:p>
        </w:tc>
      </w:tr>
      <w:tr w14:paraId="47DD2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F428CAB">
            <w:pPr>
              <w:spacing w:after="0" w:line="240" w:lineRule="auto"/>
              <w:jc w:val="left"/>
            </w:pPr>
          </w:p>
        </w:tc>
        <w:tc>
          <w:tcPr>
            <w:tcW w:w="1417" w:type="dxa"/>
          </w:tcPr>
          <w:p w14:paraId="21A1F121">
            <w:pPr>
              <w:spacing w:after="0" w:line="240" w:lineRule="auto"/>
              <w:jc w:val="center"/>
            </w:pPr>
            <w:r>
              <w:rPr>
                <w:rFonts w:ascii="宋体" w:hAnsi="宋体" w:eastAsia="宋体"/>
                <w:sz w:val="18"/>
              </w:rPr>
              <w:t>balance</w:t>
            </w:r>
          </w:p>
        </w:tc>
        <w:tc>
          <w:tcPr>
            <w:tcW w:w="1417" w:type="dxa"/>
          </w:tcPr>
          <w:p w14:paraId="791F02EA">
            <w:pPr>
              <w:spacing w:after="0" w:line="240" w:lineRule="auto"/>
              <w:jc w:val="center"/>
            </w:pPr>
            <w:r>
              <w:rPr>
                <w:rFonts w:ascii="宋体" w:hAnsi="宋体" w:eastAsia="宋体"/>
                <w:sz w:val="18"/>
              </w:rPr>
              <w:t>INT</w:t>
            </w:r>
          </w:p>
        </w:tc>
        <w:tc>
          <w:tcPr>
            <w:tcW w:w="850" w:type="dxa"/>
          </w:tcPr>
          <w:p w14:paraId="061E2F7B">
            <w:pPr>
              <w:spacing w:after="0" w:line="240" w:lineRule="auto"/>
              <w:jc w:val="center"/>
            </w:pPr>
            <w:r>
              <w:rPr>
                <w:rFonts w:ascii="宋体" w:hAnsi="宋体" w:eastAsia="宋体"/>
                <w:sz w:val="18"/>
              </w:rPr>
              <w:t>NOT NULL</w:t>
            </w:r>
          </w:p>
        </w:tc>
        <w:tc>
          <w:tcPr>
            <w:tcW w:w="850" w:type="dxa"/>
          </w:tcPr>
          <w:p w14:paraId="42A0F01E">
            <w:pPr>
              <w:spacing w:after="0" w:line="240" w:lineRule="auto"/>
              <w:jc w:val="center"/>
            </w:pPr>
          </w:p>
        </w:tc>
        <w:tc>
          <w:tcPr>
            <w:tcW w:w="850" w:type="dxa"/>
          </w:tcPr>
          <w:p w14:paraId="16A6BC69">
            <w:pPr>
              <w:spacing w:after="0" w:line="240" w:lineRule="auto"/>
              <w:jc w:val="center"/>
            </w:pPr>
          </w:p>
        </w:tc>
        <w:tc>
          <w:tcPr>
            <w:tcW w:w="1417" w:type="dxa"/>
          </w:tcPr>
          <w:p w14:paraId="3C4A1CAF">
            <w:pPr>
              <w:spacing w:after="0" w:line="240" w:lineRule="auto"/>
              <w:jc w:val="center"/>
            </w:pPr>
            <w:r>
              <w:rPr>
                <w:rFonts w:ascii="宋体" w:hAnsi="宋体" w:eastAsia="宋体"/>
                <w:sz w:val="18"/>
              </w:rPr>
              <w:t>0</w:t>
            </w:r>
          </w:p>
        </w:tc>
        <w:tc>
          <w:tcPr>
            <w:tcW w:w="1701" w:type="dxa"/>
          </w:tcPr>
          <w:p w14:paraId="45751229">
            <w:pPr>
              <w:spacing w:after="0" w:line="240" w:lineRule="auto"/>
              <w:jc w:val="center"/>
            </w:pPr>
            <w:r>
              <w:rPr>
                <w:rFonts w:ascii="宋体" w:hAnsi="宋体" w:eastAsia="宋体"/>
                <w:sz w:val="18"/>
              </w:rPr>
              <w:t>可用时间币余额</w:t>
            </w:r>
          </w:p>
        </w:tc>
      </w:tr>
      <w:tr w14:paraId="0B9E2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75F4F30">
            <w:pPr>
              <w:spacing w:after="0" w:line="240" w:lineRule="auto"/>
              <w:jc w:val="left"/>
            </w:pPr>
          </w:p>
        </w:tc>
        <w:tc>
          <w:tcPr>
            <w:tcW w:w="1417" w:type="dxa"/>
          </w:tcPr>
          <w:p w14:paraId="3D82D30C">
            <w:pPr>
              <w:spacing w:after="0" w:line="240" w:lineRule="auto"/>
              <w:jc w:val="center"/>
            </w:pPr>
            <w:r>
              <w:rPr>
                <w:rFonts w:ascii="宋体" w:hAnsi="宋体" w:eastAsia="宋体"/>
                <w:sz w:val="18"/>
              </w:rPr>
              <w:t>frozen_balance</w:t>
            </w:r>
          </w:p>
        </w:tc>
        <w:tc>
          <w:tcPr>
            <w:tcW w:w="1417" w:type="dxa"/>
          </w:tcPr>
          <w:p w14:paraId="1860BAAC">
            <w:pPr>
              <w:spacing w:after="0" w:line="240" w:lineRule="auto"/>
              <w:jc w:val="center"/>
            </w:pPr>
            <w:r>
              <w:rPr>
                <w:rFonts w:ascii="宋体" w:hAnsi="宋体" w:eastAsia="宋体"/>
                <w:sz w:val="18"/>
              </w:rPr>
              <w:t>INT</w:t>
            </w:r>
          </w:p>
        </w:tc>
        <w:tc>
          <w:tcPr>
            <w:tcW w:w="850" w:type="dxa"/>
          </w:tcPr>
          <w:p w14:paraId="16172137">
            <w:pPr>
              <w:spacing w:after="0" w:line="240" w:lineRule="auto"/>
              <w:jc w:val="center"/>
            </w:pPr>
            <w:r>
              <w:rPr>
                <w:rFonts w:ascii="宋体" w:hAnsi="宋体" w:eastAsia="宋体"/>
                <w:sz w:val="18"/>
              </w:rPr>
              <w:t>NOT NULL</w:t>
            </w:r>
          </w:p>
        </w:tc>
        <w:tc>
          <w:tcPr>
            <w:tcW w:w="850" w:type="dxa"/>
          </w:tcPr>
          <w:p w14:paraId="687B7D02">
            <w:pPr>
              <w:spacing w:after="0" w:line="240" w:lineRule="auto"/>
              <w:jc w:val="center"/>
            </w:pPr>
          </w:p>
        </w:tc>
        <w:tc>
          <w:tcPr>
            <w:tcW w:w="850" w:type="dxa"/>
          </w:tcPr>
          <w:p w14:paraId="1B4AA885">
            <w:pPr>
              <w:spacing w:after="0" w:line="240" w:lineRule="auto"/>
              <w:jc w:val="center"/>
            </w:pPr>
          </w:p>
        </w:tc>
        <w:tc>
          <w:tcPr>
            <w:tcW w:w="1417" w:type="dxa"/>
          </w:tcPr>
          <w:p w14:paraId="4B2E61CE">
            <w:pPr>
              <w:spacing w:after="0" w:line="240" w:lineRule="auto"/>
              <w:jc w:val="center"/>
            </w:pPr>
            <w:r>
              <w:rPr>
                <w:rFonts w:ascii="宋体" w:hAnsi="宋体" w:eastAsia="宋体"/>
                <w:sz w:val="18"/>
              </w:rPr>
              <w:t>0</w:t>
            </w:r>
          </w:p>
        </w:tc>
        <w:tc>
          <w:tcPr>
            <w:tcW w:w="1701" w:type="dxa"/>
          </w:tcPr>
          <w:p w14:paraId="62B26446">
            <w:pPr>
              <w:spacing w:after="0" w:line="240" w:lineRule="auto"/>
              <w:jc w:val="center"/>
            </w:pPr>
            <w:r>
              <w:rPr>
                <w:rFonts w:ascii="宋体" w:hAnsi="宋体" w:eastAsia="宋体"/>
                <w:sz w:val="18"/>
              </w:rPr>
              <w:t>已冻结的时间币</w:t>
            </w:r>
          </w:p>
        </w:tc>
      </w:tr>
      <w:tr w14:paraId="08704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3594F1A">
            <w:pPr>
              <w:spacing w:after="0" w:line="240" w:lineRule="auto"/>
              <w:jc w:val="left"/>
            </w:pPr>
          </w:p>
        </w:tc>
        <w:tc>
          <w:tcPr>
            <w:tcW w:w="1417" w:type="dxa"/>
          </w:tcPr>
          <w:p w14:paraId="51CFDAB6">
            <w:pPr>
              <w:spacing w:after="0" w:line="240" w:lineRule="auto"/>
              <w:jc w:val="center"/>
            </w:pPr>
            <w:r>
              <w:rPr>
                <w:rFonts w:ascii="宋体" w:hAnsi="宋体" w:eastAsia="宋体"/>
                <w:sz w:val="18"/>
              </w:rPr>
              <w:t>bio</w:t>
            </w:r>
          </w:p>
        </w:tc>
        <w:tc>
          <w:tcPr>
            <w:tcW w:w="1417" w:type="dxa"/>
          </w:tcPr>
          <w:p w14:paraId="0F49EC3F">
            <w:pPr>
              <w:spacing w:after="0" w:line="240" w:lineRule="auto"/>
              <w:jc w:val="center"/>
            </w:pPr>
            <w:r>
              <w:rPr>
                <w:rFonts w:ascii="宋体" w:hAnsi="宋体" w:eastAsia="宋体"/>
                <w:sz w:val="18"/>
              </w:rPr>
              <w:t>VARCHAR(500)</w:t>
            </w:r>
          </w:p>
        </w:tc>
        <w:tc>
          <w:tcPr>
            <w:tcW w:w="850" w:type="dxa"/>
          </w:tcPr>
          <w:p w14:paraId="6A4E78D8">
            <w:pPr>
              <w:spacing w:after="0" w:line="240" w:lineRule="auto"/>
              <w:jc w:val="center"/>
            </w:pPr>
            <w:r>
              <w:rPr>
                <w:rFonts w:ascii="宋体" w:hAnsi="宋体" w:eastAsia="宋体"/>
                <w:sz w:val="18"/>
              </w:rPr>
              <w:t>NULL</w:t>
            </w:r>
          </w:p>
        </w:tc>
        <w:tc>
          <w:tcPr>
            <w:tcW w:w="850" w:type="dxa"/>
          </w:tcPr>
          <w:p w14:paraId="0EB3FA69">
            <w:pPr>
              <w:spacing w:after="0" w:line="240" w:lineRule="auto"/>
              <w:jc w:val="center"/>
            </w:pPr>
          </w:p>
        </w:tc>
        <w:tc>
          <w:tcPr>
            <w:tcW w:w="850" w:type="dxa"/>
          </w:tcPr>
          <w:p w14:paraId="435EDA24">
            <w:pPr>
              <w:spacing w:after="0" w:line="240" w:lineRule="auto"/>
              <w:jc w:val="center"/>
            </w:pPr>
          </w:p>
        </w:tc>
        <w:tc>
          <w:tcPr>
            <w:tcW w:w="1417" w:type="dxa"/>
          </w:tcPr>
          <w:p w14:paraId="452F76D1">
            <w:pPr>
              <w:spacing w:after="0" w:line="240" w:lineRule="auto"/>
              <w:jc w:val="center"/>
            </w:pPr>
            <w:r>
              <w:rPr>
                <w:rFonts w:ascii="宋体" w:hAnsi="宋体" w:eastAsia="宋体"/>
                <w:sz w:val="18"/>
              </w:rPr>
              <w:t>NULL</w:t>
            </w:r>
          </w:p>
        </w:tc>
        <w:tc>
          <w:tcPr>
            <w:tcW w:w="1701" w:type="dxa"/>
          </w:tcPr>
          <w:p w14:paraId="67FB3563">
            <w:pPr>
              <w:spacing w:after="0" w:line="240" w:lineRule="auto"/>
              <w:jc w:val="center"/>
            </w:pPr>
            <w:r>
              <w:rPr>
                <w:rFonts w:ascii="宋体" w:hAnsi="宋体" w:eastAsia="宋体"/>
                <w:sz w:val="18"/>
              </w:rPr>
              <w:t>个人简介/签名</w:t>
            </w:r>
          </w:p>
        </w:tc>
      </w:tr>
      <w:tr w14:paraId="47FBE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A528416">
            <w:pPr>
              <w:spacing w:after="0" w:line="240" w:lineRule="auto"/>
              <w:jc w:val="left"/>
            </w:pPr>
          </w:p>
        </w:tc>
        <w:tc>
          <w:tcPr>
            <w:tcW w:w="1417" w:type="dxa"/>
          </w:tcPr>
          <w:p w14:paraId="6B7F13C5">
            <w:pPr>
              <w:spacing w:after="0" w:line="240" w:lineRule="auto"/>
              <w:jc w:val="center"/>
            </w:pPr>
            <w:r>
              <w:rPr>
                <w:rFonts w:ascii="宋体" w:hAnsi="宋体" w:eastAsia="宋体"/>
                <w:sz w:val="18"/>
              </w:rPr>
              <w:t>create_time</w:t>
            </w:r>
          </w:p>
        </w:tc>
        <w:tc>
          <w:tcPr>
            <w:tcW w:w="1417" w:type="dxa"/>
          </w:tcPr>
          <w:p w14:paraId="4E1BB767">
            <w:pPr>
              <w:spacing w:after="0" w:line="240" w:lineRule="auto"/>
              <w:jc w:val="center"/>
            </w:pPr>
            <w:r>
              <w:rPr>
                <w:rFonts w:ascii="宋体" w:hAnsi="宋体" w:eastAsia="宋体"/>
                <w:sz w:val="18"/>
              </w:rPr>
              <w:t>DATETIME</w:t>
            </w:r>
          </w:p>
        </w:tc>
        <w:tc>
          <w:tcPr>
            <w:tcW w:w="850" w:type="dxa"/>
          </w:tcPr>
          <w:p w14:paraId="6A85159D">
            <w:pPr>
              <w:spacing w:after="0" w:line="240" w:lineRule="auto"/>
              <w:jc w:val="center"/>
            </w:pPr>
            <w:r>
              <w:rPr>
                <w:rFonts w:ascii="宋体" w:hAnsi="宋体" w:eastAsia="宋体"/>
                <w:sz w:val="18"/>
              </w:rPr>
              <w:t>NOT NULL</w:t>
            </w:r>
          </w:p>
        </w:tc>
        <w:tc>
          <w:tcPr>
            <w:tcW w:w="850" w:type="dxa"/>
          </w:tcPr>
          <w:p w14:paraId="294A9750">
            <w:pPr>
              <w:spacing w:after="0" w:line="240" w:lineRule="auto"/>
              <w:jc w:val="center"/>
            </w:pPr>
          </w:p>
        </w:tc>
        <w:tc>
          <w:tcPr>
            <w:tcW w:w="850" w:type="dxa"/>
          </w:tcPr>
          <w:p w14:paraId="17CB8E67">
            <w:pPr>
              <w:spacing w:after="0" w:line="240" w:lineRule="auto"/>
              <w:jc w:val="center"/>
            </w:pPr>
          </w:p>
        </w:tc>
        <w:tc>
          <w:tcPr>
            <w:tcW w:w="1417" w:type="dxa"/>
          </w:tcPr>
          <w:p w14:paraId="4940813D">
            <w:pPr>
              <w:spacing w:after="0" w:line="240" w:lineRule="auto"/>
              <w:jc w:val="center"/>
            </w:pPr>
            <w:r>
              <w:rPr>
                <w:rFonts w:ascii="宋体" w:hAnsi="宋体" w:eastAsia="宋体"/>
                <w:sz w:val="18"/>
              </w:rPr>
              <w:t>CURRENT_TIMESTAMP</w:t>
            </w:r>
          </w:p>
        </w:tc>
        <w:tc>
          <w:tcPr>
            <w:tcW w:w="1701" w:type="dxa"/>
          </w:tcPr>
          <w:p w14:paraId="2CEA3500">
            <w:pPr>
              <w:spacing w:after="0" w:line="240" w:lineRule="auto"/>
              <w:jc w:val="center"/>
            </w:pPr>
            <w:r>
              <w:rPr>
                <w:rFonts w:ascii="宋体" w:hAnsi="宋体" w:eastAsia="宋体"/>
                <w:sz w:val="18"/>
              </w:rPr>
              <w:t>账户创建时间</w:t>
            </w:r>
          </w:p>
        </w:tc>
      </w:tr>
      <w:tr w14:paraId="7A331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5B60A2A">
            <w:pPr>
              <w:spacing w:after="0" w:line="240" w:lineRule="auto"/>
              <w:jc w:val="left"/>
            </w:pPr>
          </w:p>
        </w:tc>
        <w:tc>
          <w:tcPr>
            <w:tcW w:w="1417" w:type="dxa"/>
          </w:tcPr>
          <w:p w14:paraId="5A5D4C21">
            <w:pPr>
              <w:spacing w:after="0" w:line="240" w:lineRule="auto"/>
              <w:jc w:val="center"/>
            </w:pPr>
            <w:r>
              <w:rPr>
                <w:rFonts w:ascii="宋体" w:hAnsi="宋体" w:eastAsia="宋体"/>
                <w:sz w:val="18"/>
              </w:rPr>
              <w:t>update_time</w:t>
            </w:r>
          </w:p>
        </w:tc>
        <w:tc>
          <w:tcPr>
            <w:tcW w:w="1417" w:type="dxa"/>
          </w:tcPr>
          <w:p w14:paraId="2592CA09">
            <w:pPr>
              <w:spacing w:after="0" w:line="240" w:lineRule="auto"/>
              <w:jc w:val="center"/>
            </w:pPr>
            <w:r>
              <w:rPr>
                <w:rFonts w:ascii="宋体" w:hAnsi="宋体" w:eastAsia="宋体"/>
                <w:sz w:val="18"/>
              </w:rPr>
              <w:t>DATETIME</w:t>
            </w:r>
          </w:p>
        </w:tc>
        <w:tc>
          <w:tcPr>
            <w:tcW w:w="850" w:type="dxa"/>
          </w:tcPr>
          <w:p w14:paraId="70DE08FB">
            <w:pPr>
              <w:spacing w:after="0" w:line="240" w:lineRule="auto"/>
              <w:jc w:val="center"/>
            </w:pPr>
            <w:r>
              <w:rPr>
                <w:rFonts w:ascii="宋体" w:hAnsi="宋体" w:eastAsia="宋体"/>
                <w:sz w:val="18"/>
              </w:rPr>
              <w:t>NOT NULL</w:t>
            </w:r>
          </w:p>
        </w:tc>
        <w:tc>
          <w:tcPr>
            <w:tcW w:w="850" w:type="dxa"/>
          </w:tcPr>
          <w:p w14:paraId="0068983C">
            <w:pPr>
              <w:spacing w:after="0" w:line="240" w:lineRule="auto"/>
              <w:jc w:val="center"/>
            </w:pPr>
          </w:p>
        </w:tc>
        <w:tc>
          <w:tcPr>
            <w:tcW w:w="850" w:type="dxa"/>
          </w:tcPr>
          <w:p w14:paraId="7C1CB5C0">
            <w:pPr>
              <w:spacing w:after="0" w:line="240" w:lineRule="auto"/>
              <w:jc w:val="center"/>
            </w:pPr>
          </w:p>
        </w:tc>
        <w:tc>
          <w:tcPr>
            <w:tcW w:w="1417" w:type="dxa"/>
          </w:tcPr>
          <w:p w14:paraId="1FAD17B6">
            <w:pPr>
              <w:spacing w:after="0" w:line="240" w:lineRule="auto"/>
              <w:jc w:val="center"/>
            </w:pPr>
            <w:r>
              <w:rPr>
                <w:rFonts w:ascii="宋体" w:hAnsi="宋体" w:eastAsia="宋体"/>
                <w:sz w:val="18"/>
              </w:rPr>
              <w:t>CURRENT_TIMESTAMP ON UPDATE</w:t>
            </w:r>
          </w:p>
        </w:tc>
        <w:tc>
          <w:tcPr>
            <w:tcW w:w="1701" w:type="dxa"/>
          </w:tcPr>
          <w:p w14:paraId="55523AE6">
            <w:pPr>
              <w:spacing w:after="0" w:line="240" w:lineRule="auto"/>
              <w:jc w:val="center"/>
            </w:pPr>
            <w:r>
              <w:rPr>
                <w:rFonts w:ascii="宋体" w:hAnsi="宋体" w:eastAsia="宋体"/>
                <w:sz w:val="18"/>
              </w:rPr>
              <w:t>信息更新时间</w:t>
            </w:r>
          </w:p>
        </w:tc>
      </w:tr>
    </w:tbl>
    <w:p w14:paraId="646BB406"/>
    <w:p w14:paraId="3C0F1512">
      <w:pPr>
        <w:pStyle w:val="6"/>
      </w:pPr>
      <w:r>
        <w:rPr>
          <w:rFonts w:ascii="黑体" w:hAnsi="黑体" w:eastAsia="黑体"/>
        </w:rPr>
        <w:t>表2 技能分类表（skill_category）</w:t>
      </w:r>
    </w:p>
    <w:p w14:paraId="46FFE75E">
      <w:pPr>
        <w:spacing w:line="360" w:lineRule="auto"/>
        <w:ind w:firstLine="420"/>
      </w:pPr>
      <w:r>
        <w:rPr>
          <w:rFonts w:ascii="宋体" w:hAnsi="宋体" w:eastAsia="宋体"/>
          <w:sz w:val="24"/>
        </w:rPr>
        <w:t>技能的分类目录，如编程开发、设计创意、语言学习等8个分类。使用数据库自增主键。</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7"/>
        <w:gridCol w:w="1258"/>
        <w:gridCol w:w="1326"/>
        <w:gridCol w:w="643"/>
        <w:gridCol w:w="779"/>
        <w:gridCol w:w="1476"/>
        <w:gridCol w:w="1746"/>
        <w:gridCol w:w="851"/>
      </w:tblGrid>
      <w:tr w14:paraId="749EC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2F3"/>
          </w:tcPr>
          <w:p w14:paraId="02994A40">
            <w:pPr>
              <w:spacing w:after="0" w:line="240" w:lineRule="auto"/>
              <w:jc w:val="center"/>
            </w:pPr>
            <w:r>
              <w:rPr>
                <w:rFonts w:ascii="宋体" w:hAnsi="宋体" w:eastAsia="宋体"/>
                <w:b/>
                <w:sz w:val="18"/>
              </w:rPr>
              <w:t>主键</w:t>
            </w:r>
          </w:p>
        </w:tc>
        <w:tc>
          <w:tcPr>
            <w:tcW w:w="1417" w:type="dxa"/>
            <w:shd w:val="clear" w:color="auto" w:fill="D9E2F3"/>
          </w:tcPr>
          <w:p w14:paraId="241AE5F4">
            <w:pPr>
              <w:spacing w:after="0" w:line="240" w:lineRule="auto"/>
              <w:jc w:val="center"/>
            </w:pPr>
            <w:r>
              <w:rPr>
                <w:rFonts w:ascii="宋体" w:hAnsi="宋体" w:eastAsia="宋体"/>
                <w:b/>
                <w:sz w:val="18"/>
              </w:rPr>
              <w:t>列名</w:t>
            </w:r>
          </w:p>
        </w:tc>
        <w:tc>
          <w:tcPr>
            <w:tcW w:w="1417" w:type="dxa"/>
            <w:shd w:val="clear" w:color="auto" w:fill="D9E2F3"/>
          </w:tcPr>
          <w:p w14:paraId="6F35E8B5">
            <w:pPr>
              <w:spacing w:after="0" w:line="240" w:lineRule="auto"/>
              <w:jc w:val="center"/>
            </w:pPr>
            <w:r>
              <w:rPr>
                <w:rFonts w:ascii="宋体" w:hAnsi="宋体" w:eastAsia="宋体"/>
                <w:b/>
                <w:sz w:val="18"/>
              </w:rPr>
              <w:t>数据类型</w:t>
            </w:r>
          </w:p>
        </w:tc>
        <w:tc>
          <w:tcPr>
            <w:tcW w:w="850" w:type="dxa"/>
            <w:shd w:val="clear" w:color="auto" w:fill="D9E2F3"/>
          </w:tcPr>
          <w:p w14:paraId="2E8F38C1">
            <w:pPr>
              <w:spacing w:after="0" w:line="240" w:lineRule="auto"/>
              <w:jc w:val="center"/>
            </w:pPr>
            <w:r>
              <w:rPr>
                <w:rFonts w:ascii="宋体" w:hAnsi="宋体" w:eastAsia="宋体"/>
                <w:b/>
                <w:sz w:val="18"/>
              </w:rPr>
              <w:t>可否为空</w:t>
            </w:r>
          </w:p>
        </w:tc>
        <w:tc>
          <w:tcPr>
            <w:tcW w:w="850" w:type="dxa"/>
            <w:shd w:val="clear" w:color="auto" w:fill="D9E2F3"/>
          </w:tcPr>
          <w:p w14:paraId="27389E5A">
            <w:pPr>
              <w:spacing w:after="0" w:line="240" w:lineRule="auto"/>
              <w:jc w:val="center"/>
            </w:pPr>
            <w:r>
              <w:rPr>
                <w:rFonts w:ascii="宋体" w:hAnsi="宋体" w:eastAsia="宋体"/>
                <w:b/>
                <w:sz w:val="18"/>
              </w:rPr>
              <w:t>可否重复</w:t>
            </w:r>
          </w:p>
        </w:tc>
        <w:tc>
          <w:tcPr>
            <w:tcW w:w="850" w:type="dxa"/>
            <w:shd w:val="clear" w:color="auto" w:fill="D9E2F3"/>
          </w:tcPr>
          <w:p w14:paraId="424DEC22">
            <w:pPr>
              <w:spacing w:after="0" w:line="240" w:lineRule="auto"/>
              <w:jc w:val="center"/>
            </w:pPr>
            <w:r>
              <w:rPr>
                <w:rFonts w:ascii="宋体" w:hAnsi="宋体" w:eastAsia="宋体"/>
                <w:b/>
                <w:sz w:val="18"/>
              </w:rPr>
              <w:t>是否自增</w:t>
            </w:r>
          </w:p>
        </w:tc>
        <w:tc>
          <w:tcPr>
            <w:tcW w:w="1417" w:type="dxa"/>
            <w:shd w:val="clear" w:color="auto" w:fill="D9E2F3"/>
          </w:tcPr>
          <w:p w14:paraId="6543107D">
            <w:pPr>
              <w:spacing w:after="0" w:line="240" w:lineRule="auto"/>
              <w:jc w:val="center"/>
            </w:pPr>
            <w:r>
              <w:rPr>
                <w:rFonts w:ascii="宋体" w:hAnsi="宋体" w:eastAsia="宋体"/>
                <w:b/>
                <w:sz w:val="18"/>
              </w:rPr>
              <w:t>默认值</w:t>
            </w:r>
          </w:p>
        </w:tc>
        <w:tc>
          <w:tcPr>
            <w:tcW w:w="1701" w:type="dxa"/>
            <w:shd w:val="clear" w:color="auto" w:fill="D9E2F3"/>
          </w:tcPr>
          <w:p w14:paraId="43180907">
            <w:pPr>
              <w:spacing w:after="0" w:line="240" w:lineRule="auto"/>
              <w:jc w:val="center"/>
            </w:pPr>
            <w:r>
              <w:rPr>
                <w:rFonts w:ascii="宋体" w:hAnsi="宋体" w:eastAsia="宋体"/>
                <w:b/>
                <w:sz w:val="18"/>
              </w:rPr>
              <w:t>说明</w:t>
            </w:r>
          </w:p>
        </w:tc>
      </w:tr>
      <w:tr w14:paraId="4944D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F897902">
            <w:pPr>
              <w:spacing w:after="0" w:line="240" w:lineRule="auto"/>
              <w:jc w:val="left"/>
            </w:pPr>
            <w:r>
              <w:rPr>
                <w:rFonts w:ascii="宋体" w:hAnsi="宋体" w:eastAsia="宋体"/>
                <w:sz w:val="18"/>
              </w:rPr>
              <w:t>PK</w:t>
            </w:r>
          </w:p>
        </w:tc>
        <w:tc>
          <w:tcPr>
            <w:tcW w:w="1417" w:type="dxa"/>
          </w:tcPr>
          <w:p w14:paraId="2D76CCC2">
            <w:pPr>
              <w:spacing w:after="0" w:line="240" w:lineRule="auto"/>
              <w:jc w:val="center"/>
            </w:pPr>
            <w:r>
              <w:rPr>
                <w:rFonts w:ascii="宋体" w:hAnsi="宋体" w:eastAsia="宋体"/>
                <w:sz w:val="18"/>
              </w:rPr>
              <w:t>id</w:t>
            </w:r>
          </w:p>
        </w:tc>
        <w:tc>
          <w:tcPr>
            <w:tcW w:w="1417" w:type="dxa"/>
          </w:tcPr>
          <w:p w14:paraId="62DC45E7">
            <w:pPr>
              <w:spacing w:after="0" w:line="240" w:lineRule="auto"/>
              <w:jc w:val="center"/>
            </w:pPr>
            <w:r>
              <w:rPr>
                <w:rFonts w:ascii="宋体" w:hAnsi="宋体" w:eastAsia="宋体"/>
                <w:sz w:val="18"/>
              </w:rPr>
              <w:t>BIGINT</w:t>
            </w:r>
          </w:p>
        </w:tc>
        <w:tc>
          <w:tcPr>
            <w:tcW w:w="850" w:type="dxa"/>
          </w:tcPr>
          <w:p w14:paraId="71C537FB">
            <w:pPr>
              <w:spacing w:after="0" w:line="240" w:lineRule="auto"/>
              <w:jc w:val="center"/>
            </w:pPr>
            <w:r>
              <w:rPr>
                <w:rFonts w:ascii="宋体" w:hAnsi="宋体" w:eastAsia="宋体"/>
                <w:sz w:val="18"/>
              </w:rPr>
              <w:t>NOT NULL</w:t>
            </w:r>
          </w:p>
        </w:tc>
        <w:tc>
          <w:tcPr>
            <w:tcW w:w="850" w:type="dxa"/>
          </w:tcPr>
          <w:p w14:paraId="25C2F769">
            <w:pPr>
              <w:spacing w:after="0" w:line="240" w:lineRule="auto"/>
              <w:jc w:val="center"/>
            </w:pPr>
            <w:r>
              <w:rPr>
                <w:rFonts w:ascii="宋体" w:hAnsi="宋体" w:eastAsia="宋体"/>
                <w:sz w:val="18"/>
              </w:rPr>
              <w:t>UNIQUE</w:t>
            </w:r>
          </w:p>
        </w:tc>
        <w:tc>
          <w:tcPr>
            <w:tcW w:w="850" w:type="dxa"/>
          </w:tcPr>
          <w:p w14:paraId="3AF418EF">
            <w:pPr>
              <w:spacing w:after="0" w:line="240" w:lineRule="auto"/>
              <w:jc w:val="center"/>
            </w:pPr>
            <w:r>
              <w:rPr>
                <w:rFonts w:ascii="宋体" w:hAnsi="宋体" w:eastAsia="宋体"/>
                <w:sz w:val="18"/>
              </w:rPr>
              <w:t>AUTO_INCREMENT</w:t>
            </w:r>
          </w:p>
        </w:tc>
        <w:tc>
          <w:tcPr>
            <w:tcW w:w="1417" w:type="dxa"/>
          </w:tcPr>
          <w:p w14:paraId="77DA753D">
            <w:pPr>
              <w:spacing w:after="0" w:line="240" w:lineRule="auto"/>
              <w:jc w:val="center"/>
            </w:pPr>
          </w:p>
        </w:tc>
        <w:tc>
          <w:tcPr>
            <w:tcW w:w="1701" w:type="dxa"/>
          </w:tcPr>
          <w:p w14:paraId="437C88A3">
            <w:pPr>
              <w:spacing w:after="0" w:line="240" w:lineRule="auto"/>
              <w:jc w:val="center"/>
            </w:pPr>
            <w:r>
              <w:rPr>
                <w:rFonts w:ascii="宋体" w:hAnsi="宋体" w:eastAsia="宋体"/>
                <w:sz w:val="18"/>
              </w:rPr>
              <w:t>分类ID（自增）</w:t>
            </w:r>
          </w:p>
        </w:tc>
      </w:tr>
      <w:tr w14:paraId="5BC01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54EA12E">
            <w:pPr>
              <w:spacing w:after="0" w:line="240" w:lineRule="auto"/>
              <w:jc w:val="left"/>
            </w:pPr>
          </w:p>
        </w:tc>
        <w:tc>
          <w:tcPr>
            <w:tcW w:w="1417" w:type="dxa"/>
          </w:tcPr>
          <w:p w14:paraId="65E888D3">
            <w:pPr>
              <w:spacing w:after="0" w:line="240" w:lineRule="auto"/>
              <w:jc w:val="center"/>
            </w:pPr>
            <w:r>
              <w:rPr>
                <w:rFonts w:ascii="宋体" w:hAnsi="宋体" w:eastAsia="宋体"/>
                <w:sz w:val="18"/>
              </w:rPr>
              <w:t>name</w:t>
            </w:r>
          </w:p>
        </w:tc>
        <w:tc>
          <w:tcPr>
            <w:tcW w:w="1417" w:type="dxa"/>
          </w:tcPr>
          <w:p w14:paraId="51E8D280">
            <w:pPr>
              <w:spacing w:after="0" w:line="240" w:lineRule="auto"/>
              <w:jc w:val="center"/>
            </w:pPr>
            <w:r>
              <w:rPr>
                <w:rFonts w:ascii="宋体" w:hAnsi="宋体" w:eastAsia="宋体"/>
                <w:sz w:val="18"/>
              </w:rPr>
              <w:t>VARCHAR(50)</w:t>
            </w:r>
          </w:p>
        </w:tc>
        <w:tc>
          <w:tcPr>
            <w:tcW w:w="850" w:type="dxa"/>
          </w:tcPr>
          <w:p w14:paraId="42BFD705">
            <w:pPr>
              <w:spacing w:after="0" w:line="240" w:lineRule="auto"/>
              <w:jc w:val="center"/>
            </w:pPr>
            <w:r>
              <w:rPr>
                <w:rFonts w:ascii="宋体" w:hAnsi="宋体" w:eastAsia="宋体"/>
                <w:sz w:val="18"/>
              </w:rPr>
              <w:t>NOT NULL</w:t>
            </w:r>
          </w:p>
        </w:tc>
        <w:tc>
          <w:tcPr>
            <w:tcW w:w="850" w:type="dxa"/>
          </w:tcPr>
          <w:p w14:paraId="03F5EC6C">
            <w:pPr>
              <w:spacing w:after="0" w:line="240" w:lineRule="auto"/>
              <w:jc w:val="center"/>
            </w:pPr>
            <w:r>
              <w:rPr>
                <w:rFonts w:ascii="宋体" w:hAnsi="宋体" w:eastAsia="宋体"/>
                <w:sz w:val="18"/>
              </w:rPr>
              <w:t>UNIQUE</w:t>
            </w:r>
          </w:p>
        </w:tc>
        <w:tc>
          <w:tcPr>
            <w:tcW w:w="850" w:type="dxa"/>
          </w:tcPr>
          <w:p w14:paraId="1DA7875A">
            <w:pPr>
              <w:spacing w:after="0" w:line="240" w:lineRule="auto"/>
              <w:jc w:val="center"/>
            </w:pPr>
          </w:p>
        </w:tc>
        <w:tc>
          <w:tcPr>
            <w:tcW w:w="1417" w:type="dxa"/>
          </w:tcPr>
          <w:p w14:paraId="240BDF2F">
            <w:pPr>
              <w:spacing w:after="0" w:line="240" w:lineRule="auto"/>
              <w:jc w:val="center"/>
            </w:pPr>
          </w:p>
        </w:tc>
        <w:tc>
          <w:tcPr>
            <w:tcW w:w="1701" w:type="dxa"/>
          </w:tcPr>
          <w:p w14:paraId="00F46C8F">
            <w:pPr>
              <w:spacing w:after="0" w:line="240" w:lineRule="auto"/>
              <w:jc w:val="center"/>
            </w:pPr>
            <w:r>
              <w:rPr>
                <w:rFonts w:ascii="宋体" w:hAnsi="宋体" w:eastAsia="宋体"/>
                <w:sz w:val="18"/>
              </w:rPr>
              <w:t>分类名称</w:t>
            </w:r>
          </w:p>
        </w:tc>
      </w:tr>
      <w:tr w14:paraId="46D34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38536AC">
            <w:pPr>
              <w:spacing w:after="0" w:line="240" w:lineRule="auto"/>
              <w:jc w:val="left"/>
            </w:pPr>
          </w:p>
        </w:tc>
        <w:tc>
          <w:tcPr>
            <w:tcW w:w="1417" w:type="dxa"/>
          </w:tcPr>
          <w:p w14:paraId="51504046">
            <w:pPr>
              <w:spacing w:after="0" w:line="240" w:lineRule="auto"/>
              <w:jc w:val="center"/>
            </w:pPr>
            <w:r>
              <w:rPr>
                <w:rFonts w:ascii="宋体" w:hAnsi="宋体" w:eastAsia="宋体"/>
                <w:sz w:val="18"/>
              </w:rPr>
              <w:t>icon</w:t>
            </w:r>
          </w:p>
        </w:tc>
        <w:tc>
          <w:tcPr>
            <w:tcW w:w="1417" w:type="dxa"/>
          </w:tcPr>
          <w:p w14:paraId="7C308AE8">
            <w:pPr>
              <w:spacing w:after="0" w:line="240" w:lineRule="auto"/>
              <w:jc w:val="center"/>
            </w:pPr>
            <w:r>
              <w:rPr>
                <w:rFonts w:ascii="宋体" w:hAnsi="宋体" w:eastAsia="宋体"/>
                <w:sz w:val="18"/>
              </w:rPr>
              <w:t>VARCHAR(255)</w:t>
            </w:r>
          </w:p>
        </w:tc>
        <w:tc>
          <w:tcPr>
            <w:tcW w:w="850" w:type="dxa"/>
          </w:tcPr>
          <w:p w14:paraId="5B768555">
            <w:pPr>
              <w:spacing w:after="0" w:line="240" w:lineRule="auto"/>
              <w:jc w:val="center"/>
            </w:pPr>
            <w:r>
              <w:rPr>
                <w:rFonts w:ascii="宋体" w:hAnsi="宋体" w:eastAsia="宋体"/>
                <w:sz w:val="18"/>
              </w:rPr>
              <w:t>NULL</w:t>
            </w:r>
          </w:p>
        </w:tc>
        <w:tc>
          <w:tcPr>
            <w:tcW w:w="850" w:type="dxa"/>
          </w:tcPr>
          <w:p w14:paraId="37B39ECA">
            <w:pPr>
              <w:spacing w:after="0" w:line="240" w:lineRule="auto"/>
              <w:jc w:val="center"/>
            </w:pPr>
          </w:p>
        </w:tc>
        <w:tc>
          <w:tcPr>
            <w:tcW w:w="850" w:type="dxa"/>
          </w:tcPr>
          <w:p w14:paraId="4CDBE713">
            <w:pPr>
              <w:spacing w:after="0" w:line="240" w:lineRule="auto"/>
              <w:jc w:val="center"/>
            </w:pPr>
          </w:p>
        </w:tc>
        <w:tc>
          <w:tcPr>
            <w:tcW w:w="1417" w:type="dxa"/>
          </w:tcPr>
          <w:p w14:paraId="322469B4">
            <w:pPr>
              <w:spacing w:after="0" w:line="240" w:lineRule="auto"/>
              <w:jc w:val="center"/>
            </w:pPr>
            <w:r>
              <w:rPr>
                <w:rFonts w:ascii="宋体" w:hAnsi="宋体" w:eastAsia="宋体"/>
                <w:sz w:val="18"/>
              </w:rPr>
              <w:t>NULL</w:t>
            </w:r>
          </w:p>
        </w:tc>
        <w:tc>
          <w:tcPr>
            <w:tcW w:w="1701" w:type="dxa"/>
          </w:tcPr>
          <w:p w14:paraId="3954FDBF">
            <w:pPr>
              <w:spacing w:after="0" w:line="240" w:lineRule="auto"/>
              <w:jc w:val="center"/>
            </w:pPr>
            <w:r>
              <w:rPr>
                <w:rFonts w:ascii="宋体" w:hAnsi="宋体" w:eastAsia="宋体"/>
                <w:sz w:val="18"/>
              </w:rPr>
              <w:t>分类图标URL</w:t>
            </w:r>
          </w:p>
        </w:tc>
      </w:tr>
      <w:tr w14:paraId="7A295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C1974BC">
            <w:pPr>
              <w:spacing w:after="0" w:line="240" w:lineRule="auto"/>
              <w:jc w:val="left"/>
            </w:pPr>
          </w:p>
        </w:tc>
        <w:tc>
          <w:tcPr>
            <w:tcW w:w="1417" w:type="dxa"/>
          </w:tcPr>
          <w:p w14:paraId="51A9AAC8">
            <w:pPr>
              <w:spacing w:after="0" w:line="240" w:lineRule="auto"/>
              <w:jc w:val="center"/>
            </w:pPr>
            <w:r>
              <w:rPr>
                <w:rFonts w:ascii="宋体" w:hAnsi="宋体" w:eastAsia="宋体"/>
                <w:sz w:val="18"/>
              </w:rPr>
              <w:t>sort_order</w:t>
            </w:r>
          </w:p>
        </w:tc>
        <w:tc>
          <w:tcPr>
            <w:tcW w:w="1417" w:type="dxa"/>
          </w:tcPr>
          <w:p w14:paraId="352002C9">
            <w:pPr>
              <w:spacing w:after="0" w:line="240" w:lineRule="auto"/>
              <w:jc w:val="center"/>
            </w:pPr>
            <w:r>
              <w:rPr>
                <w:rFonts w:ascii="宋体" w:hAnsi="宋体" w:eastAsia="宋体"/>
                <w:sz w:val="18"/>
              </w:rPr>
              <w:t>INT</w:t>
            </w:r>
          </w:p>
        </w:tc>
        <w:tc>
          <w:tcPr>
            <w:tcW w:w="850" w:type="dxa"/>
          </w:tcPr>
          <w:p w14:paraId="29E08FF6">
            <w:pPr>
              <w:spacing w:after="0" w:line="240" w:lineRule="auto"/>
              <w:jc w:val="center"/>
            </w:pPr>
            <w:r>
              <w:rPr>
                <w:rFonts w:ascii="宋体" w:hAnsi="宋体" w:eastAsia="宋体"/>
                <w:sz w:val="18"/>
              </w:rPr>
              <w:t>NOT NULL</w:t>
            </w:r>
          </w:p>
        </w:tc>
        <w:tc>
          <w:tcPr>
            <w:tcW w:w="850" w:type="dxa"/>
          </w:tcPr>
          <w:p w14:paraId="6AAE601F">
            <w:pPr>
              <w:spacing w:after="0" w:line="240" w:lineRule="auto"/>
              <w:jc w:val="center"/>
            </w:pPr>
          </w:p>
        </w:tc>
        <w:tc>
          <w:tcPr>
            <w:tcW w:w="850" w:type="dxa"/>
          </w:tcPr>
          <w:p w14:paraId="0453C188">
            <w:pPr>
              <w:spacing w:after="0" w:line="240" w:lineRule="auto"/>
              <w:jc w:val="center"/>
            </w:pPr>
          </w:p>
        </w:tc>
        <w:tc>
          <w:tcPr>
            <w:tcW w:w="1417" w:type="dxa"/>
          </w:tcPr>
          <w:p w14:paraId="165CBD5B">
            <w:pPr>
              <w:spacing w:after="0" w:line="240" w:lineRule="auto"/>
              <w:jc w:val="center"/>
            </w:pPr>
            <w:r>
              <w:rPr>
                <w:rFonts w:ascii="宋体" w:hAnsi="宋体" w:eastAsia="宋体"/>
                <w:sz w:val="18"/>
              </w:rPr>
              <w:t>0</w:t>
            </w:r>
          </w:p>
        </w:tc>
        <w:tc>
          <w:tcPr>
            <w:tcW w:w="1701" w:type="dxa"/>
          </w:tcPr>
          <w:p w14:paraId="1662B2DC">
            <w:pPr>
              <w:spacing w:after="0" w:line="240" w:lineRule="auto"/>
              <w:jc w:val="center"/>
            </w:pPr>
            <w:r>
              <w:rPr>
                <w:rFonts w:ascii="宋体" w:hAnsi="宋体" w:eastAsia="宋体"/>
                <w:sz w:val="18"/>
              </w:rPr>
              <w:t>排序序号（越小越靠前）</w:t>
            </w:r>
          </w:p>
        </w:tc>
      </w:tr>
      <w:tr w14:paraId="78FC4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93F105F">
            <w:pPr>
              <w:spacing w:after="0" w:line="240" w:lineRule="auto"/>
              <w:jc w:val="left"/>
            </w:pPr>
          </w:p>
        </w:tc>
        <w:tc>
          <w:tcPr>
            <w:tcW w:w="1417" w:type="dxa"/>
          </w:tcPr>
          <w:p w14:paraId="788DD8C4">
            <w:pPr>
              <w:spacing w:after="0" w:line="240" w:lineRule="auto"/>
              <w:jc w:val="center"/>
            </w:pPr>
            <w:r>
              <w:rPr>
                <w:rFonts w:ascii="宋体" w:hAnsi="宋体" w:eastAsia="宋体"/>
                <w:sz w:val="18"/>
              </w:rPr>
              <w:t>create_time</w:t>
            </w:r>
          </w:p>
        </w:tc>
        <w:tc>
          <w:tcPr>
            <w:tcW w:w="1417" w:type="dxa"/>
          </w:tcPr>
          <w:p w14:paraId="36BD0168">
            <w:pPr>
              <w:spacing w:after="0" w:line="240" w:lineRule="auto"/>
              <w:jc w:val="center"/>
            </w:pPr>
            <w:r>
              <w:rPr>
                <w:rFonts w:ascii="宋体" w:hAnsi="宋体" w:eastAsia="宋体"/>
                <w:sz w:val="18"/>
              </w:rPr>
              <w:t>DATETIME</w:t>
            </w:r>
          </w:p>
        </w:tc>
        <w:tc>
          <w:tcPr>
            <w:tcW w:w="850" w:type="dxa"/>
          </w:tcPr>
          <w:p w14:paraId="6820B8EB">
            <w:pPr>
              <w:spacing w:after="0" w:line="240" w:lineRule="auto"/>
              <w:jc w:val="center"/>
            </w:pPr>
            <w:r>
              <w:rPr>
                <w:rFonts w:ascii="宋体" w:hAnsi="宋体" w:eastAsia="宋体"/>
                <w:sz w:val="18"/>
              </w:rPr>
              <w:t>NOT NULL</w:t>
            </w:r>
          </w:p>
        </w:tc>
        <w:tc>
          <w:tcPr>
            <w:tcW w:w="850" w:type="dxa"/>
          </w:tcPr>
          <w:p w14:paraId="32180E1F">
            <w:pPr>
              <w:spacing w:after="0" w:line="240" w:lineRule="auto"/>
              <w:jc w:val="center"/>
            </w:pPr>
          </w:p>
        </w:tc>
        <w:tc>
          <w:tcPr>
            <w:tcW w:w="850" w:type="dxa"/>
          </w:tcPr>
          <w:p w14:paraId="2D8B7137">
            <w:pPr>
              <w:spacing w:after="0" w:line="240" w:lineRule="auto"/>
              <w:jc w:val="center"/>
            </w:pPr>
          </w:p>
        </w:tc>
        <w:tc>
          <w:tcPr>
            <w:tcW w:w="1417" w:type="dxa"/>
          </w:tcPr>
          <w:p w14:paraId="7B8C193E">
            <w:pPr>
              <w:spacing w:after="0" w:line="240" w:lineRule="auto"/>
              <w:jc w:val="center"/>
            </w:pPr>
            <w:r>
              <w:rPr>
                <w:rFonts w:ascii="宋体" w:hAnsi="宋体" w:eastAsia="宋体"/>
                <w:sz w:val="18"/>
              </w:rPr>
              <w:t>CURRENT_TIMESTAMP</w:t>
            </w:r>
          </w:p>
        </w:tc>
        <w:tc>
          <w:tcPr>
            <w:tcW w:w="1701" w:type="dxa"/>
          </w:tcPr>
          <w:p w14:paraId="02702E03">
            <w:pPr>
              <w:spacing w:after="0" w:line="240" w:lineRule="auto"/>
              <w:jc w:val="center"/>
            </w:pPr>
            <w:r>
              <w:rPr>
                <w:rFonts w:ascii="宋体" w:hAnsi="宋体" w:eastAsia="宋体"/>
                <w:sz w:val="18"/>
              </w:rPr>
              <w:t>创建时间</w:t>
            </w:r>
          </w:p>
        </w:tc>
      </w:tr>
    </w:tbl>
    <w:p w14:paraId="7764E944"/>
    <w:p w14:paraId="6F2D4FC4">
      <w:pPr>
        <w:pStyle w:val="6"/>
      </w:pPr>
      <w:r>
        <w:rPr>
          <w:rFonts w:ascii="黑体" w:hAnsi="黑体" w:eastAsia="黑体"/>
        </w:rPr>
        <w:t>表3 技能货架表（skill）</w:t>
      </w:r>
    </w:p>
    <w:p w14:paraId="4C5BDBEF">
      <w:pPr>
        <w:spacing w:line="360" w:lineRule="auto"/>
        <w:ind w:firstLine="420"/>
      </w:pPr>
      <w:r>
        <w:rPr>
          <w:rFonts w:ascii="宋体" w:hAnsi="宋体" w:eastAsia="宋体"/>
          <w:sz w:val="24"/>
        </w:rPr>
        <w:t>用户发布的技能服务，包含标题、描述、定价、封面图等。技能发布后默认状态为"待审核"(2)，管理员审核通过后变为"上架"(1)。title和description字段建有FULLTEXT全文索引。</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
        <w:gridCol w:w="1466"/>
        <w:gridCol w:w="1288"/>
        <w:gridCol w:w="573"/>
        <w:gridCol w:w="752"/>
        <w:gridCol w:w="573"/>
        <w:gridCol w:w="1734"/>
        <w:gridCol w:w="1734"/>
      </w:tblGrid>
      <w:tr w14:paraId="4796E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2F3"/>
          </w:tcPr>
          <w:p w14:paraId="2909C42A">
            <w:pPr>
              <w:spacing w:after="0" w:line="240" w:lineRule="auto"/>
              <w:jc w:val="center"/>
            </w:pPr>
            <w:r>
              <w:rPr>
                <w:rFonts w:ascii="宋体" w:hAnsi="宋体" w:eastAsia="宋体"/>
                <w:b/>
                <w:sz w:val="18"/>
              </w:rPr>
              <w:t>主键</w:t>
            </w:r>
          </w:p>
        </w:tc>
        <w:tc>
          <w:tcPr>
            <w:tcW w:w="1417" w:type="dxa"/>
            <w:shd w:val="clear" w:color="auto" w:fill="D9E2F3"/>
          </w:tcPr>
          <w:p w14:paraId="22959B19">
            <w:pPr>
              <w:spacing w:after="0" w:line="240" w:lineRule="auto"/>
              <w:jc w:val="center"/>
            </w:pPr>
            <w:r>
              <w:rPr>
                <w:rFonts w:ascii="宋体" w:hAnsi="宋体" w:eastAsia="宋体"/>
                <w:b/>
                <w:sz w:val="18"/>
              </w:rPr>
              <w:t>列名</w:t>
            </w:r>
          </w:p>
        </w:tc>
        <w:tc>
          <w:tcPr>
            <w:tcW w:w="1417" w:type="dxa"/>
            <w:shd w:val="clear" w:color="auto" w:fill="D9E2F3"/>
          </w:tcPr>
          <w:p w14:paraId="11C4E731">
            <w:pPr>
              <w:spacing w:after="0" w:line="240" w:lineRule="auto"/>
              <w:jc w:val="center"/>
            </w:pPr>
            <w:r>
              <w:rPr>
                <w:rFonts w:ascii="宋体" w:hAnsi="宋体" w:eastAsia="宋体"/>
                <w:b/>
                <w:sz w:val="18"/>
              </w:rPr>
              <w:t>数据类型</w:t>
            </w:r>
          </w:p>
        </w:tc>
        <w:tc>
          <w:tcPr>
            <w:tcW w:w="850" w:type="dxa"/>
            <w:shd w:val="clear" w:color="auto" w:fill="D9E2F3"/>
          </w:tcPr>
          <w:p w14:paraId="5A2D6E15">
            <w:pPr>
              <w:spacing w:after="0" w:line="240" w:lineRule="auto"/>
              <w:jc w:val="center"/>
            </w:pPr>
            <w:r>
              <w:rPr>
                <w:rFonts w:ascii="宋体" w:hAnsi="宋体" w:eastAsia="宋体"/>
                <w:b/>
                <w:sz w:val="18"/>
              </w:rPr>
              <w:t>可否为空</w:t>
            </w:r>
          </w:p>
        </w:tc>
        <w:tc>
          <w:tcPr>
            <w:tcW w:w="850" w:type="dxa"/>
            <w:shd w:val="clear" w:color="auto" w:fill="D9E2F3"/>
          </w:tcPr>
          <w:p w14:paraId="5836D222">
            <w:pPr>
              <w:spacing w:after="0" w:line="240" w:lineRule="auto"/>
              <w:jc w:val="center"/>
            </w:pPr>
            <w:r>
              <w:rPr>
                <w:rFonts w:ascii="宋体" w:hAnsi="宋体" w:eastAsia="宋体"/>
                <w:b/>
                <w:sz w:val="18"/>
              </w:rPr>
              <w:t>可否重复</w:t>
            </w:r>
          </w:p>
        </w:tc>
        <w:tc>
          <w:tcPr>
            <w:tcW w:w="850" w:type="dxa"/>
            <w:shd w:val="clear" w:color="auto" w:fill="D9E2F3"/>
          </w:tcPr>
          <w:p w14:paraId="71EB3963">
            <w:pPr>
              <w:spacing w:after="0" w:line="240" w:lineRule="auto"/>
              <w:jc w:val="center"/>
            </w:pPr>
            <w:r>
              <w:rPr>
                <w:rFonts w:ascii="宋体" w:hAnsi="宋体" w:eastAsia="宋体"/>
                <w:b/>
                <w:sz w:val="18"/>
              </w:rPr>
              <w:t>是否自增</w:t>
            </w:r>
          </w:p>
        </w:tc>
        <w:tc>
          <w:tcPr>
            <w:tcW w:w="1417" w:type="dxa"/>
            <w:shd w:val="clear" w:color="auto" w:fill="D9E2F3"/>
          </w:tcPr>
          <w:p w14:paraId="38802B09">
            <w:pPr>
              <w:spacing w:after="0" w:line="240" w:lineRule="auto"/>
              <w:jc w:val="center"/>
            </w:pPr>
            <w:r>
              <w:rPr>
                <w:rFonts w:ascii="宋体" w:hAnsi="宋体" w:eastAsia="宋体"/>
                <w:b/>
                <w:sz w:val="18"/>
              </w:rPr>
              <w:t>默认值</w:t>
            </w:r>
          </w:p>
        </w:tc>
        <w:tc>
          <w:tcPr>
            <w:tcW w:w="1701" w:type="dxa"/>
            <w:shd w:val="clear" w:color="auto" w:fill="D9E2F3"/>
          </w:tcPr>
          <w:p w14:paraId="6C2E5FA6">
            <w:pPr>
              <w:spacing w:after="0" w:line="240" w:lineRule="auto"/>
              <w:jc w:val="center"/>
            </w:pPr>
            <w:r>
              <w:rPr>
                <w:rFonts w:ascii="宋体" w:hAnsi="宋体" w:eastAsia="宋体"/>
                <w:b/>
                <w:sz w:val="18"/>
              </w:rPr>
              <w:t>说明</w:t>
            </w:r>
          </w:p>
        </w:tc>
      </w:tr>
      <w:tr w14:paraId="2937B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B2C2C2F">
            <w:pPr>
              <w:spacing w:after="0" w:line="240" w:lineRule="auto"/>
              <w:jc w:val="left"/>
            </w:pPr>
            <w:r>
              <w:rPr>
                <w:rFonts w:ascii="宋体" w:hAnsi="宋体" w:eastAsia="宋体"/>
                <w:sz w:val="18"/>
              </w:rPr>
              <w:t>PK</w:t>
            </w:r>
          </w:p>
        </w:tc>
        <w:tc>
          <w:tcPr>
            <w:tcW w:w="1417" w:type="dxa"/>
          </w:tcPr>
          <w:p w14:paraId="76E05202">
            <w:pPr>
              <w:spacing w:after="0" w:line="240" w:lineRule="auto"/>
              <w:jc w:val="center"/>
            </w:pPr>
            <w:r>
              <w:rPr>
                <w:rFonts w:ascii="宋体" w:hAnsi="宋体" w:eastAsia="宋体"/>
                <w:sz w:val="18"/>
              </w:rPr>
              <w:t>id</w:t>
            </w:r>
          </w:p>
        </w:tc>
        <w:tc>
          <w:tcPr>
            <w:tcW w:w="1417" w:type="dxa"/>
          </w:tcPr>
          <w:p w14:paraId="2ABB37ED">
            <w:pPr>
              <w:spacing w:after="0" w:line="240" w:lineRule="auto"/>
              <w:jc w:val="center"/>
            </w:pPr>
            <w:r>
              <w:rPr>
                <w:rFonts w:ascii="宋体" w:hAnsi="宋体" w:eastAsia="宋体"/>
                <w:sz w:val="18"/>
              </w:rPr>
              <w:t>BIGINT</w:t>
            </w:r>
          </w:p>
        </w:tc>
        <w:tc>
          <w:tcPr>
            <w:tcW w:w="850" w:type="dxa"/>
          </w:tcPr>
          <w:p w14:paraId="2DB197A1">
            <w:pPr>
              <w:spacing w:after="0" w:line="240" w:lineRule="auto"/>
              <w:jc w:val="center"/>
            </w:pPr>
            <w:r>
              <w:rPr>
                <w:rFonts w:ascii="宋体" w:hAnsi="宋体" w:eastAsia="宋体"/>
                <w:sz w:val="18"/>
              </w:rPr>
              <w:t>NOT NULL</w:t>
            </w:r>
          </w:p>
        </w:tc>
        <w:tc>
          <w:tcPr>
            <w:tcW w:w="850" w:type="dxa"/>
          </w:tcPr>
          <w:p w14:paraId="7D72DD5F">
            <w:pPr>
              <w:spacing w:after="0" w:line="240" w:lineRule="auto"/>
              <w:jc w:val="center"/>
            </w:pPr>
            <w:r>
              <w:rPr>
                <w:rFonts w:ascii="宋体" w:hAnsi="宋体" w:eastAsia="宋体"/>
                <w:sz w:val="18"/>
              </w:rPr>
              <w:t>UNIQUE</w:t>
            </w:r>
          </w:p>
        </w:tc>
        <w:tc>
          <w:tcPr>
            <w:tcW w:w="850" w:type="dxa"/>
          </w:tcPr>
          <w:p w14:paraId="195C0A28">
            <w:pPr>
              <w:spacing w:after="0" w:line="240" w:lineRule="auto"/>
              <w:jc w:val="center"/>
            </w:pPr>
            <w:r>
              <w:rPr>
                <w:rFonts w:ascii="宋体" w:hAnsi="宋体" w:eastAsia="宋体"/>
                <w:sz w:val="18"/>
              </w:rPr>
              <w:t>否（雪花ID）</w:t>
            </w:r>
          </w:p>
        </w:tc>
        <w:tc>
          <w:tcPr>
            <w:tcW w:w="1417" w:type="dxa"/>
          </w:tcPr>
          <w:p w14:paraId="2134CAAB">
            <w:pPr>
              <w:spacing w:after="0" w:line="240" w:lineRule="auto"/>
              <w:jc w:val="center"/>
            </w:pPr>
          </w:p>
        </w:tc>
        <w:tc>
          <w:tcPr>
            <w:tcW w:w="1701" w:type="dxa"/>
          </w:tcPr>
          <w:p w14:paraId="617E415A">
            <w:pPr>
              <w:spacing w:after="0" w:line="240" w:lineRule="auto"/>
              <w:jc w:val="center"/>
            </w:pPr>
            <w:r>
              <w:rPr>
                <w:rFonts w:ascii="宋体" w:hAnsi="宋体" w:eastAsia="宋体"/>
                <w:sz w:val="18"/>
              </w:rPr>
              <w:t>技能ID</w:t>
            </w:r>
          </w:p>
        </w:tc>
      </w:tr>
      <w:tr w14:paraId="63C20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1CA8B78">
            <w:pPr>
              <w:spacing w:after="0" w:line="240" w:lineRule="auto"/>
              <w:jc w:val="left"/>
            </w:pPr>
            <w:r>
              <w:rPr>
                <w:rFonts w:ascii="宋体" w:hAnsi="宋体" w:eastAsia="宋体"/>
                <w:sz w:val="18"/>
              </w:rPr>
              <w:t>FK</w:t>
            </w:r>
          </w:p>
        </w:tc>
        <w:tc>
          <w:tcPr>
            <w:tcW w:w="1417" w:type="dxa"/>
          </w:tcPr>
          <w:p w14:paraId="756DAA3F">
            <w:pPr>
              <w:spacing w:after="0" w:line="240" w:lineRule="auto"/>
              <w:jc w:val="center"/>
            </w:pPr>
            <w:r>
              <w:rPr>
                <w:rFonts w:ascii="宋体" w:hAnsi="宋体" w:eastAsia="宋体"/>
                <w:sz w:val="18"/>
              </w:rPr>
              <w:t>user_id</w:t>
            </w:r>
          </w:p>
        </w:tc>
        <w:tc>
          <w:tcPr>
            <w:tcW w:w="1417" w:type="dxa"/>
          </w:tcPr>
          <w:p w14:paraId="26B7B742">
            <w:pPr>
              <w:spacing w:after="0" w:line="240" w:lineRule="auto"/>
              <w:jc w:val="center"/>
            </w:pPr>
            <w:r>
              <w:rPr>
                <w:rFonts w:ascii="宋体" w:hAnsi="宋体" w:eastAsia="宋体"/>
                <w:sz w:val="18"/>
              </w:rPr>
              <w:t>BIGINT</w:t>
            </w:r>
          </w:p>
        </w:tc>
        <w:tc>
          <w:tcPr>
            <w:tcW w:w="850" w:type="dxa"/>
          </w:tcPr>
          <w:p w14:paraId="6A378823">
            <w:pPr>
              <w:spacing w:after="0" w:line="240" w:lineRule="auto"/>
              <w:jc w:val="center"/>
            </w:pPr>
            <w:r>
              <w:rPr>
                <w:rFonts w:ascii="宋体" w:hAnsi="宋体" w:eastAsia="宋体"/>
                <w:sz w:val="18"/>
              </w:rPr>
              <w:t>NOT NULL</w:t>
            </w:r>
          </w:p>
        </w:tc>
        <w:tc>
          <w:tcPr>
            <w:tcW w:w="850" w:type="dxa"/>
          </w:tcPr>
          <w:p w14:paraId="2ED0DFC9">
            <w:pPr>
              <w:spacing w:after="0" w:line="240" w:lineRule="auto"/>
              <w:jc w:val="center"/>
            </w:pPr>
          </w:p>
        </w:tc>
        <w:tc>
          <w:tcPr>
            <w:tcW w:w="850" w:type="dxa"/>
          </w:tcPr>
          <w:p w14:paraId="658965FC">
            <w:pPr>
              <w:spacing w:after="0" w:line="240" w:lineRule="auto"/>
              <w:jc w:val="center"/>
            </w:pPr>
          </w:p>
        </w:tc>
        <w:tc>
          <w:tcPr>
            <w:tcW w:w="1417" w:type="dxa"/>
          </w:tcPr>
          <w:p w14:paraId="5587FFDD">
            <w:pPr>
              <w:spacing w:after="0" w:line="240" w:lineRule="auto"/>
              <w:jc w:val="center"/>
            </w:pPr>
          </w:p>
        </w:tc>
        <w:tc>
          <w:tcPr>
            <w:tcW w:w="1701" w:type="dxa"/>
          </w:tcPr>
          <w:p w14:paraId="2D885D29">
            <w:pPr>
              <w:spacing w:after="0" w:line="240" w:lineRule="auto"/>
              <w:jc w:val="center"/>
            </w:pPr>
            <w:r>
              <w:rPr>
                <w:rFonts w:ascii="宋体" w:hAnsi="宋体" w:eastAsia="宋体"/>
                <w:sz w:val="18"/>
              </w:rPr>
              <w:t>发布者用户ID → user.id</w:t>
            </w:r>
          </w:p>
        </w:tc>
      </w:tr>
      <w:tr w14:paraId="4672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C38A8D5">
            <w:pPr>
              <w:spacing w:after="0" w:line="240" w:lineRule="auto"/>
              <w:jc w:val="left"/>
            </w:pPr>
            <w:r>
              <w:rPr>
                <w:rFonts w:ascii="宋体" w:hAnsi="宋体" w:eastAsia="宋体"/>
                <w:sz w:val="18"/>
              </w:rPr>
              <w:t>FK</w:t>
            </w:r>
          </w:p>
        </w:tc>
        <w:tc>
          <w:tcPr>
            <w:tcW w:w="1417" w:type="dxa"/>
          </w:tcPr>
          <w:p w14:paraId="70CD503A">
            <w:pPr>
              <w:spacing w:after="0" w:line="240" w:lineRule="auto"/>
              <w:jc w:val="center"/>
            </w:pPr>
            <w:r>
              <w:rPr>
                <w:rFonts w:ascii="宋体" w:hAnsi="宋体" w:eastAsia="宋体"/>
                <w:sz w:val="18"/>
              </w:rPr>
              <w:t>category_id</w:t>
            </w:r>
          </w:p>
        </w:tc>
        <w:tc>
          <w:tcPr>
            <w:tcW w:w="1417" w:type="dxa"/>
          </w:tcPr>
          <w:p w14:paraId="2EE58C7E">
            <w:pPr>
              <w:spacing w:after="0" w:line="240" w:lineRule="auto"/>
              <w:jc w:val="center"/>
            </w:pPr>
            <w:r>
              <w:rPr>
                <w:rFonts w:ascii="宋体" w:hAnsi="宋体" w:eastAsia="宋体"/>
                <w:sz w:val="18"/>
              </w:rPr>
              <w:t>BIGINT</w:t>
            </w:r>
          </w:p>
        </w:tc>
        <w:tc>
          <w:tcPr>
            <w:tcW w:w="850" w:type="dxa"/>
          </w:tcPr>
          <w:p w14:paraId="2AD5D4D6">
            <w:pPr>
              <w:spacing w:after="0" w:line="240" w:lineRule="auto"/>
              <w:jc w:val="center"/>
            </w:pPr>
            <w:r>
              <w:rPr>
                <w:rFonts w:ascii="宋体" w:hAnsi="宋体" w:eastAsia="宋体"/>
                <w:sz w:val="18"/>
              </w:rPr>
              <w:t>NULL</w:t>
            </w:r>
          </w:p>
        </w:tc>
        <w:tc>
          <w:tcPr>
            <w:tcW w:w="850" w:type="dxa"/>
          </w:tcPr>
          <w:p w14:paraId="0DCA0B17">
            <w:pPr>
              <w:spacing w:after="0" w:line="240" w:lineRule="auto"/>
              <w:jc w:val="center"/>
            </w:pPr>
          </w:p>
        </w:tc>
        <w:tc>
          <w:tcPr>
            <w:tcW w:w="850" w:type="dxa"/>
          </w:tcPr>
          <w:p w14:paraId="64D673B7">
            <w:pPr>
              <w:spacing w:after="0" w:line="240" w:lineRule="auto"/>
              <w:jc w:val="center"/>
            </w:pPr>
          </w:p>
        </w:tc>
        <w:tc>
          <w:tcPr>
            <w:tcW w:w="1417" w:type="dxa"/>
          </w:tcPr>
          <w:p w14:paraId="415779CA">
            <w:pPr>
              <w:spacing w:after="0" w:line="240" w:lineRule="auto"/>
              <w:jc w:val="center"/>
            </w:pPr>
            <w:r>
              <w:rPr>
                <w:rFonts w:ascii="宋体" w:hAnsi="宋体" w:eastAsia="宋体"/>
                <w:sz w:val="18"/>
              </w:rPr>
              <w:t>NULL</w:t>
            </w:r>
          </w:p>
        </w:tc>
        <w:tc>
          <w:tcPr>
            <w:tcW w:w="1701" w:type="dxa"/>
          </w:tcPr>
          <w:p w14:paraId="6DB03964">
            <w:pPr>
              <w:spacing w:after="0" w:line="240" w:lineRule="auto"/>
              <w:jc w:val="center"/>
            </w:pPr>
            <w:r>
              <w:rPr>
                <w:rFonts w:ascii="宋体" w:hAnsi="宋体" w:eastAsia="宋体"/>
                <w:sz w:val="18"/>
              </w:rPr>
              <w:t>所属分类ID → skill_category.id</w:t>
            </w:r>
          </w:p>
        </w:tc>
      </w:tr>
      <w:tr w14:paraId="1CA97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9B4DD5B">
            <w:pPr>
              <w:spacing w:after="0" w:line="240" w:lineRule="auto"/>
              <w:jc w:val="left"/>
            </w:pPr>
          </w:p>
        </w:tc>
        <w:tc>
          <w:tcPr>
            <w:tcW w:w="1417" w:type="dxa"/>
          </w:tcPr>
          <w:p w14:paraId="43866C32">
            <w:pPr>
              <w:spacing w:after="0" w:line="240" w:lineRule="auto"/>
              <w:jc w:val="center"/>
            </w:pPr>
            <w:r>
              <w:rPr>
                <w:rFonts w:ascii="宋体" w:hAnsi="宋体" w:eastAsia="宋体"/>
                <w:sz w:val="18"/>
              </w:rPr>
              <w:t>title</w:t>
            </w:r>
          </w:p>
        </w:tc>
        <w:tc>
          <w:tcPr>
            <w:tcW w:w="1417" w:type="dxa"/>
          </w:tcPr>
          <w:p w14:paraId="1CCAFAB8">
            <w:pPr>
              <w:spacing w:after="0" w:line="240" w:lineRule="auto"/>
              <w:jc w:val="center"/>
            </w:pPr>
            <w:r>
              <w:rPr>
                <w:rFonts w:ascii="宋体" w:hAnsi="宋体" w:eastAsia="宋体"/>
                <w:sz w:val="18"/>
              </w:rPr>
              <w:t>VARCHAR(100)</w:t>
            </w:r>
          </w:p>
        </w:tc>
        <w:tc>
          <w:tcPr>
            <w:tcW w:w="850" w:type="dxa"/>
          </w:tcPr>
          <w:p w14:paraId="086F0F4A">
            <w:pPr>
              <w:spacing w:after="0" w:line="240" w:lineRule="auto"/>
              <w:jc w:val="center"/>
            </w:pPr>
            <w:r>
              <w:rPr>
                <w:rFonts w:ascii="宋体" w:hAnsi="宋体" w:eastAsia="宋体"/>
                <w:sz w:val="18"/>
              </w:rPr>
              <w:t>NOT NULL</w:t>
            </w:r>
          </w:p>
        </w:tc>
        <w:tc>
          <w:tcPr>
            <w:tcW w:w="850" w:type="dxa"/>
          </w:tcPr>
          <w:p w14:paraId="7E2F62C2">
            <w:pPr>
              <w:spacing w:after="0" w:line="240" w:lineRule="auto"/>
              <w:jc w:val="center"/>
            </w:pPr>
          </w:p>
        </w:tc>
        <w:tc>
          <w:tcPr>
            <w:tcW w:w="850" w:type="dxa"/>
          </w:tcPr>
          <w:p w14:paraId="40714203">
            <w:pPr>
              <w:spacing w:after="0" w:line="240" w:lineRule="auto"/>
              <w:jc w:val="center"/>
            </w:pPr>
          </w:p>
        </w:tc>
        <w:tc>
          <w:tcPr>
            <w:tcW w:w="1417" w:type="dxa"/>
          </w:tcPr>
          <w:p w14:paraId="64C8B4CD">
            <w:pPr>
              <w:spacing w:after="0" w:line="240" w:lineRule="auto"/>
              <w:jc w:val="center"/>
            </w:pPr>
          </w:p>
        </w:tc>
        <w:tc>
          <w:tcPr>
            <w:tcW w:w="1701" w:type="dxa"/>
          </w:tcPr>
          <w:p w14:paraId="0DF60882">
            <w:pPr>
              <w:spacing w:after="0" w:line="240" w:lineRule="auto"/>
              <w:jc w:val="center"/>
            </w:pPr>
            <w:r>
              <w:rPr>
                <w:rFonts w:ascii="宋体" w:hAnsi="宋体" w:eastAsia="宋体"/>
                <w:sz w:val="18"/>
              </w:rPr>
              <w:t>技能标题（FULLTEXT索引）</w:t>
            </w:r>
          </w:p>
        </w:tc>
      </w:tr>
      <w:tr w14:paraId="5216F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196FC7E">
            <w:pPr>
              <w:spacing w:after="0" w:line="240" w:lineRule="auto"/>
              <w:jc w:val="left"/>
            </w:pPr>
          </w:p>
        </w:tc>
        <w:tc>
          <w:tcPr>
            <w:tcW w:w="1417" w:type="dxa"/>
          </w:tcPr>
          <w:p w14:paraId="56305FCA">
            <w:pPr>
              <w:spacing w:after="0" w:line="240" w:lineRule="auto"/>
              <w:jc w:val="center"/>
            </w:pPr>
            <w:r>
              <w:rPr>
                <w:rFonts w:ascii="宋体" w:hAnsi="宋体" w:eastAsia="宋体"/>
                <w:sz w:val="18"/>
              </w:rPr>
              <w:t>description</w:t>
            </w:r>
          </w:p>
        </w:tc>
        <w:tc>
          <w:tcPr>
            <w:tcW w:w="1417" w:type="dxa"/>
          </w:tcPr>
          <w:p w14:paraId="5F8A1CAE">
            <w:pPr>
              <w:spacing w:after="0" w:line="240" w:lineRule="auto"/>
              <w:jc w:val="center"/>
            </w:pPr>
            <w:r>
              <w:rPr>
                <w:rFonts w:ascii="宋体" w:hAnsi="宋体" w:eastAsia="宋体"/>
                <w:sz w:val="18"/>
              </w:rPr>
              <w:t>TEXT</w:t>
            </w:r>
          </w:p>
        </w:tc>
        <w:tc>
          <w:tcPr>
            <w:tcW w:w="850" w:type="dxa"/>
          </w:tcPr>
          <w:p w14:paraId="4F894695">
            <w:pPr>
              <w:spacing w:after="0" w:line="240" w:lineRule="auto"/>
              <w:jc w:val="center"/>
            </w:pPr>
            <w:r>
              <w:rPr>
                <w:rFonts w:ascii="宋体" w:hAnsi="宋体" w:eastAsia="宋体"/>
                <w:sz w:val="18"/>
              </w:rPr>
              <w:t>NULL</w:t>
            </w:r>
          </w:p>
        </w:tc>
        <w:tc>
          <w:tcPr>
            <w:tcW w:w="850" w:type="dxa"/>
          </w:tcPr>
          <w:p w14:paraId="08E9CA8F">
            <w:pPr>
              <w:spacing w:after="0" w:line="240" w:lineRule="auto"/>
              <w:jc w:val="center"/>
            </w:pPr>
          </w:p>
        </w:tc>
        <w:tc>
          <w:tcPr>
            <w:tcW w:w="850" w:type="dxa"/>
          </w:tcPr>
          <w:p w14:paraId="510655AA">
            <w:pPr>
              <w:spacing w:after="0" w:line="240" w:lineRule="auto"/>
              <w:jc w:val="center"/>
            </w:pPr>
          </w:p>
        </w:tc>
        <w:tc>
          <w:tcPr>
            <w:tcW w:w="1417" w:type="dxa"/>
          </w:tcPr>
          <w:p w14:paraId="7B7C5455">
            <w:pPr>
              <w:spacing w:after="0" w:line="240" w:lineRule="auto"/>
              <w:jc w:val="center"/>
            </w:pPr>
            <w:r>
              <w:rPr>
                <w:rFonts w:ascii="宋体" w:hAnsi="宋体" w:eastAsia="宋体"/>
                <w:sz w:val="18"/>
              </w:rPr>
              <w:t>NULL</w:t>
            </w:r>
          </w:p>
        </w:tc>
        <w:tc>
          <w:tcPr>
            <w:tcW w:w="1701" w:type="dxa"/>
          </w:tcPr>
          <w:p w14:paraId="2FE2E3E6">
            <w:pPr>
              <w:spacing w:after="0" w:line="240" w:lineRule="auto"/>
              <w:jc w:val="center"/>
            </w:pPr>
            <w:r>
              <w:rPr>
                <w:rFonts w:ascii="宋体" w:hAnsi="宋体" w:eastAsia="宋体"/>
                <w:sz w:val="18"/>
              </w:rPr>
              <w:t>技能详细描述（FULLTEXT索引）</w:t>
            </w:r>
          </w:p>
        </w:tc>
      </w:tr>
      <w:tr w14:paraId="33F92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D1389E4">
            <w:pPr>
              <w:spacing w:after="0" w:line="240" w:lineRule="auto"/>
              <w:jc w:val="left"/>
            </w:pPr>
          </w:p>
        </w:tc>
        <w:tc>
          <w:tcPr>
            <w:tcW w:w="1417" w:type="dxa"/>
          </w:tcPr>
          <w:p w14:paraId="70559C70">
            <w:pPr>
              <w:spacing w:after="0" w:line="240" w:lineRule="auto"/>
              <w:jc w:val="center"/>
            </w:pPr>
            <w:r>
              <w:rPr>
                <w:rFonts w:ascii="宋体" w:hAnsi="宋体" w:eastAsia="宋体"/>
                <w:sz w:val="18"/>
              </w:rPr>
              <w:t>price</w:t>
            </w:r>
          </w:p>
        </w:tc>
        <w:tc>
          <w:tcPr>
            <w:tcW w:w="1417" w:type="dxa"/>
          </w:tcPr>
          <w:p w14:paraId="08D38025">
            <w:pPr>
              <w:spacing w:after="0" w:line="240" w:lineRule="auto"/>
              <w:jc w:val="center"/>
            </w:pPr>
            <w:r>
              <w:rPr>
                <w:rFonts w:ascii="宋体" w:hAnsi="宋体" w:eastAsia="宋体"/>
                <w:sz w:val="18"/>
              </w:rPr>
              <w:t>INT</w:t>
            </w:r>
          </w:p>
        </w:tc>
        <w:tc>
          <w:tcPr>
            <w:tcW w:w="850" w:type="dxa"/>
          </w:tcPr>
          <w:p w14:paraId="6C7604B8">
            <w:pPr>
              <w:spacing w:after="0" w:line="240" w:lineRule="auto"/>
              <w:jc w:val="center"/>
            </w:pPr>
            <w:r>
              <w:rPr>
                <w:rFonts w:ascii="宋体" w:hAnsi="宋体" w:eastAsia="宋体"/>
                <w:sz w:val="18"/>
              </w:rPr>
              <w:t>NOT NULL</w:t>
            </w:r>
          </w:p>
        </w:tc>
        <w:tc>
          <w:tcPr>
            <w:tcW w:w="850" w:type="dxa"/>
          </w:tcPr>
          <w:p w14:paraId="25286A98">
            <w:pPr>
              <w:spacing w:after="0" w:line="240" w:lineRule="auto"/>
              <w:jc w:val="center"/>
            </w:pPr>
          </w:p>
        </w:tc>
        <w:tc>
          <w:tcPr>
            <w:tcW w:w="850" w:type="dxa"/>
          </w:tcPr>
          <w:p w14:paraId="6C593928">
            <w:pPr>
              <w:spacing w:after="0" w:line="240" w:lineRule="auto"/>
              <w:jc w:val="center"/>
            </w:pPr>
          </w:p>
        </w:tc>
        <w:tc>
          <w:tcPr>
            <w:tcW w:w="1417" w:type="dxa"/>
          </w:tcPr>
          <w:p w14:paraId="173E0E08">
            <w:pPr>
              <w:spacing w:after="0" w:line="240" w:lineRule="auto"/>
              <w:jc w:val="center"/>
            </w:pPr>
          </w:p>
        </w:tc>
        <w:tc>
          <w:tcPr>
            <w:tcW w:w="1701" w:type="dxa"/>
          </w:tcPr>
          <w:p w14:paraId="5631A89E">
            <w:pPr>
              <w:spacing w:after="0" w:line="240" w:lineRule="auto"/>
              <w:jc w:val="center"/>
            </w:pPr>
            <w:r>
              <w:rPr>
                <w:rFonts w:ascii="宋体" w:hAnsi="宋体" w:eastAsia="宋体"/>
                <w:sz w:val="18"/>
              </w:rPr>
              <w:t>定价（时间币/小时）</w:t>
            </w:r>
          </w:p>
        </w:tc>
      </w:tr>
      <w:tr w14:paraId="6346C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D766305">
            <w:pPr>
              <w:spacing w:after="0" w:line="240" w:lineRule="auto"/>
              <w:jc w:val="left"/>
            </w:pPr>
          </w:p>
        </w:tc>
        <w:tc>
          <w:tcPr>
            <w:tcW w:w="1417" w:type="dxa"/>
          </w:tcPr>
          <w:p w14:paraId="6A740833">
            <w:pPr>
              <w:spacing w:after="0" w:line="240" w:lineRule="auto"/>
              <w:jc w:val="center"/>
            </w:pPr>
            <w:r>
              <w:rPr>
                <w:rFonts w:ascii="宋体" w:hAnsi="宋体" w:eastAsia="宋体"/>
                <w:sz w:val="18"/>
              </w:rPr>
              <w:t>available_time</w:t>
            </w:r>
          </w:p>
        </w:tc>
        <w:tc>
          <w:tcPr>
            <w:tcW w:w="1417" w:type="dxa"/>
          </w:tcPr>
          <w:p w14:paraId="55FD4AC4">
            <w:pPr>
              <w:spacing w:after="0" w:line="240" w:lineRule="auto"/>
              <w:jc w:val="center"/>
            </w:pPr>
            <w:r>
              <w:rPr>
                <w:rFonts w:ascii="宋体" w:hAnsi="宋体" w:eastAsia="宋体"/>
                <w:sz w:val="18"/>
              </w:rPr>
              <w:t>VARCHAR(200)</w:t>
            </w:r>
          </w:p>
        </w:tc>
        <w:tc>
          <w:tcPr>
            <w:tcW w:w="850" w:type="dxa"/>
          </w:tcPr>
          <w:p w14:paraId="367E2A48">
            <w:pPr>
              <w:spacing w:after="0" w:line="240" w:lineRule="auto"/>
              <w:jc w:val="center"/>
            </w:pPr>
            <w:r>
              <w:rPr>
                <w:rFonts w:ascii="宋体" w:hAnsi="宋体" w:eastAsia="宋体"/>
                <w:sz w:val="18"/>
              </w:rPr>
              <w:t>NULL</w:t>
            </w:r>
          </w:p>
        </w:tc>
        <w:tc>
          <w:tcPr>
            <w:tcW w:w="850" w:type="dxa"/>
          </w:tcPr>
          <w:p w14:paraId="64E2B21D">
            <w:pPr>
              <w:spacing w:after="0" w:line="240" w:lineRule="auto"/>
              <w:jc w:val="center"/>
            </w:pPr>
          </w:p>
        </w:tc>
        <w:tc>
          <w:tcPr>
            <w:tcW w:w="850" w:type="dxa"/>
          </w:tcPr>
          <w:p w14:paraId="0008A4A0">
            <w:pPr>
              <w:spacing w:after="0" w:line="240" w:lineRule="auto"/>
              <w:jc w:val="center"/>
            </w:pPr>
          </w:p>
        </w:tc>
        <w:tc>
          <w:tcPr>
            <w:tcW w:w="1417" w:type="dxa"/>
          </w:tcPr>
          <w:p w14:paraId="0AC65859">
            <w:pPr>
              <w:spacing w:after="0" w:line="240" w:lineRule="auto"/>
              <w:jc w:val="center"/>
            </w:pPr>
            <w:r>
              <w:rPr>
                <w:rFonts w:ascii="宋体" w:hAnsi="宋体" w:eastAsia="宋体"/>
                <w:sz w:val="18"/>
              </w:rPr>
              <w:t>NULL</w:t>
            </w:r>
          </w:p>
        </w:tc>
        <w:tc>
          <w:tcPr>
            <w:tcW w:w="1701" w:type="dxa"/>
          </w:tcPr>
          <w:p w14:paraId="3AB12364">
            <w:pPr>
              <w:spacing w:after="0" w:line="240" w:lineRule="auto"/>
              <w:jc w:val="center"/>
            </w:pPr>
            <w:r>
              <w:rPr>
                <w:rFonts w:ascii="宋体" w:hAnsi="宋体" w:eastAsia="宋体"/>
                <w:sz w:val="18"/>
              </w:rPr>
              <w:t>可用时间段（如"周末全天"）</w:t>
            </w:r>
          </w:p>
        </w:tc>
      </w:tr>
      <w:tr w14:paraId="7B1B5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A9A1EAF">
            <w:pPr>
              <w:spacing w:after="0" w:line="240" w:lineRule="auto"/>
              <w:jc w:val="left"/>
            </w:pPr>
          </w:p>
        </w:tc>
        <w:tc>
          <w:tcPr>
            <w:tcW w:w="1417" w:type="dxa"/>
          </w:tcPr>
          <w:p w14:paraId="46976283">
            <w:pPr>
              <w:spacing w:after="0" w:line="240" w:lineRule="auto"/>
              <w:jc w:val="center"/>
            </w:pPr>
            <w:r>
              <w:rPr>
                <w:rFonts w:ascii="宋体" w:hAnsi="宋体" w:eastAsia="宋体"/>
                <w:sz w:val="18"/>
              </w:rPr>
              <w:t>cover_image</w:t>
            </w:r>
          </w:p>
        </w:tc>
        <w:tc>
          <w:tcPr>
            <w:tcW w:w="1417" w:type="dxa"/>
          </w:tcPr>
          <w:p w14:paraId="0AC8BF90">
            <w:pPr>
              <w:spacing w:after="0" w:line="240" w:lineRule="auto"/>
              <w:jc w:val="center"/>
            </w:pPr>
            <w:r>
              <w:rPr>
                <w:rFonts w:ascii="宋体" w:hAnsi="宋体" w:eastAsia="宋体"/>
                <w:sz w:val="18"/>
              </w:rPr>
              <w:t>VARCHAR(500)</w:t>
            </w:r>
          </w:p>
        </w:tc>
        <w:tc>
          <w:tcPr>
            <w:tcW w:w="850" w:type="dxa"/>
          </w:tcPr>
          <w:p w14:paraId="21EA30CF">
            <w:pPr>
              <w:spacing w:after="0" w:line="240" w:lineRule="auto"/>
              <w:jc w:val="center"/>
            </w:pPr>
            <w:r>
              <w:rPr>
                <w:rFonts w:ascii="宋体" w:hAnsi="宋体" w:eastAsia="宋体"/>
                <w:sz w:val="18"/>
              </w:rPr>
              <w:t>NULL</w:t>
            </w:r>
          </w:p>
        </w:tc>
        <w:tc>
          <w:tcPr>
            <w:tcW w:w="850" w:type="dxa"/>
          </w:tcPr>
          <w:p w14:paraId="0BBF74B8">
            <w:pPr>
              <w:spacing w:after="0" w:line="240" w:lineRule="auto"/>
              <w:jc w:val="center"/>
            </w:pPr>
          </w:p>
        </w:tc>
        <w:tc>
          <w:tcPr>
            <w:tcW w:w="850" w:type="dxa"/>
          </w:tcPr>
          <w:p w14:paraId="3D5C6D25">
            <w:pPr>
              <w:spacing w:after="0" w:line="240" w:lineRule="auto"/>
              <w:jc w:val="center"/>
            </w:pPr>
          </w:p>
        </w:tc>
        <w:tc>
          <w:tcPr>
            <w:tcW w:w="1417" w:type="dxa"/>
          </w:tcPr>
          <w:p w14:paraId="14B675F7">
            <w:pPr>
              <w:spacing w:after="0" w:line="240" w:lineRule="auto"/>
              <w:jc w:val="center"/>
            </w:pPr>
            <w:r>
              <w:rPr>
                <w:rFonts w:ascii="宋体" w:hAnsi="宋体" w:eastAsia="宋体"/>
                <w:sz w:val="18"/>
              </w:rPr>
              <w:t>NULL</w:t>
            </w:r>
          </w:p>
        </w:tc>
        <w:tc>
          <w:tcPr>
            <w:tcW w:w="1701" w:type="dxa"/>
          </w:tcPr>
          <w:p w14:paraId="490BE19B">
            <w:pPr>
              <w:spacing w:after="0" w:line="240" w:lineRule="auto"/>
              <w:jc w:val="center"/>
            </w:pPr>
            <w:r>
              <w:rPr>
                <w:rFonts w:ascii="宋体" w:hAnsi="宋体" w:eastAsia="宋体"/>
                <w:sz w:val="18"/>
              </w:rPr>
              <w:t>封面图片URL</w:t>
            </w:r>
          </w:p>
        </w:tc>
      </w:tr>
      <w:tr w14:paraId="4597B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59BBB7B">
            <w:pPr>
              <w:spacing w:after="0" w:line="240" w:lineRule="auto"/>
              <w:jc w:val="left"/>
            </w:pPr>
          </w:p>
        </w:tc>
        <w:tc>
          <w:tcPr>
            <w:tcW w:w="1417" w:type="dxa"/>
          </w:tcPr>
          <w:p w14:paraId="70A7953B">
            <w:pPr>
              <w:spacing w:after="0" w:line="240" w:lineRule="auto"/>
              <w:jc w:val="center"/>
            </w:pPr>
            <w:r>
              <w:rPr>
                <w:rFonts w:ascii="宋体" w:hAnsi="宋体" w:eastAsia="宋体"/>
                <w:sz w:val="18"/>
              </w:rPr>
              <w:t>status</w:t>
            </w:r>
          </w:p>
        </w:tc>
        <w:tc>
          <w:tcPr>
            <w:tcW w:w="1417" w:type="dxa"/>
          </w:tcPr>
          <w:p w14:paraId="5C129EB1">
            <w:pPr>
              <w:spacing w:after="0" w:line="240" w:lineRule="auto"/>
              <w:jc w:val="center"/>
            </w:pPr>
            <w:r>
              <w:rPr>
                <w:rFonts w:ascii="宋体" w:hAnsi="宋体" w:eastAsia="宋体"/>
                <w:sz w:val="18"/>
              </w:rPr>
              <w:t>TINYINT</w:t>
            </w:r>
          </w:p>
        </w:tc>
        <w:tc>
          <w:tcPr>
            <w:tcW w:w="850" w:type="dxa"/>
          </w:tcPr>
          <w:p w14:paraId="790C714C">
            <w:pPr>
              <w:spacing w:after="0" w:line="240" w:lineRule="auto"/>
              <w:jc w:val="center"/>
            </w:pPr>
            <w:r>
              <w:rPr>
                <w:rFonts w:ascii="宋体" w:hAnsi="宋体" w:eastAsia="宋体"/>
                <w:sz w:val="18"/>
              </w:rPr>
              <w:t>NOT NULL</w:t>
            </w:r>
          </w:p>
        </w:tc>
        <w:tc>
          <w:tcPr>
            <w:tcW w:w="850" w:type="dxa"/>
          </w:tcPr>
          <w:p w14:paraId="0D2988F5">
            <w:pPr>
              <w:spacing w:after="0" w:line="240" w:lineRule="auto"/>
              <w:jc w:val="center"/>
            </w:pPr>
          </w:p>
        </w:tc>
        <w:tc>
          <w:tcPr>
            <w:tcW w:w="850" w:type="dxa"/>
          </w:tcPr>
          <w:p w14:paraId="7D10825B">
            <w:pPr>
              <w:spacing w:after="0" w:line="240" w:lineRule="auto"/>
              <w:jc w:val="center"/>
            </w:pPr>
          </w:p>
        </w:tc>
        <w:tc>
          <w:tcPr>
            <w:tcW w:w="1417" w:type="dxa"/>
          </w:tcPr>
          <w:p w14:paraId="12209089">
            <w:pPr>
              <w:spacing w:after="0" w:line="240" w:lineRule="auto"/>
              <w:jc w:val="center"/>
            </w:pPr>
            <w:r>
              <w:rPr>
                <w:rFonts w:ascii="宋体" w:hAnsi="宋体" w:eastAsia="宋体"/>
                <w:sz w:val="18"/>
              </w:rPr>
              <w:t>2</w:t>
            </w:r>
          </w:p>
        </w:tc>
        <w:tc>
          <w:tcPr>
            <w:tcW w:w="1701" w:type="dxa"/>
          </w:tcPr>
          <w:p w14:paraId="6F02AB70">
            <w:pPr>
              <w:spacing w:after="0" w:line="240" w:lineRule="auto"/>
              <w:jc w:val="center"/>
            </w:pPr>
            <w:r>
              <w:rPr>
                <w:rFonts w:ascii="宋体" w:hAnsi="宋体" w:eastAsia="宋体"/>
                <w:sz w:val="18"/>
              </w:rPr>
              <w:t>状态：0=下架, 1=上架, 2=待审核, 3=已拒绝</w:t>
            </w:r>
          </w:p>
        </w:tc>
      </w:tr>
      <w:tr w14:paraId="5035D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D19DEB4">
            <w:pPr>
              <w:spacing w:after="0" w:line="240" w:lineRule="auto"/>
              <w:jc w:val="left"/>
            </w:pPr>
          </w:p>
        </w:tc>
        <w:tc>
          <w:tcPr>
            <w:tcW w:w="1417" w:type="dxa"/>
          </w:tcPr>
          <w:p w14:paraId="2FD356DE">
            <w:pPr>
              <w:spacing w:after="0" w:line="240" w:lineRule="auto"/>
              <w:jc w:val="center"/>
            </w:pPr>
            <w:r>
              <w:rPr>
                <w:rFonts w:ascii="宋体" w:hAnsi="宋体" w:eastAsia="宋体"/>
                <w:sz w:val="18"/>
              </w:rPr>
              <w:t>view_count</w:t>
            </w:r>
          </w:p>
        </w:tc>
        <w:tc>
          <w:tcPr>
            <w:tcW w:w="1417" w:type="dxa"/>
          </w:tcPr>
          <w:p w14:paraId="33A20378">
            <w:pPr>
              <w:spacing w:after="0" w:line="240" w:lineRule="auto"/>
              <w:jc w:val="center"/>
            </w:pPr>
            <w:r>
              <w:rPr>
                <w:rFonts w:ascii="宋体" w:hAnsi="宋体" w:eastAsia="宋体"/>
                <w:sz w:val="18"/>
              </w:rPr>
              <w:t>INT</w:t>
            </w:r>
          </w:p>
        </w:tc>
        <w:tc>
          <w:tcPr>
            <w:tcW w:w="850" w:type="dxa"/>
          </w:tcPr>
          <w:p w14:paraId="092483C0">
            <w:pPr>
              <w:spacing w:after="0" w:line="240" w:lineRule="auto"/>
              <w:jc w:val="center"/>
            </w:pPr>
            <w:r>
              <w:rPr>
                <w:rFonts w:ascii="宋体" w:hAnsi="宋体" w:eastAsia="宋体"/>
                <w:sz w:val="18"/>
              </w:rPr>
              <w:t>NOT NULL</w:t>
            </w:r>
          </w:p>
        </w:tc>
        <w:tc>
          <w:tcPr>
            <w:tcW w:w="850" w:type="dxa"/>
          </w:tcPr>
          <w:p w14:paraId="5E7C7EB7">
            <w:pPr>
              <w:spacing w:after="0" w:line="240" w:lineRule="auto"/>
              <w:jc w:val="center"/>
            </w:pPr>
          </w:p>
        </w:tc>
        <w:tc>
          <w:tcPr>
            <w:tcW w:w="850" w:type="dxa"/>
          </w:tcPr>
          <w:p w14:paraId="7229FA10">
            <w:pPr>
              <w:spacing w:after="0" w:line="240" w:lineRule="auto"/>
              <w:jc w:val="center"/>
            </w:pPr>
          </w:p>
        </w:tc>
        <w:tc>
          <w:tcPr>
            <w:tcW w:w="1417" w:type="dxa"/>
          </w:tcPr>
          <w:p w14:paraId="4BB35CD7">
            <w:pPr>
              <w:spacing w:after="0" w:line="240" w:lineRule="auto"/>
              <w:jc w:val="center"/>
            </w:pPr>
            <w:r>
              <w:rPr>
                <w:rFonts w:ascii="宋体" w:hAnsi="宋体" w:eastAsia="宋体"/>
                <w:sz w:val="18"/>
              </w:rPr>
              <w:t>0</w:t>
            </w:r>
          </w:p>
        </w:tc>
        <w:tc>
          <w:tcPr>
            <w:tcW w:w="1701" w:type="dxa"/>
          </w:tcPr>
          <w:p w14:paraId="3CD665C9">
            <w:pPr>
              <w:spacing w:after="0" w:line="240" w:lineRule="auto"/>
              <w:jc w:val="center"/>
            </w:pPr>
            <w:r>
              <w:rPr>
                <w:rFonts w:ascii="宋体" w:hAnsi="宋体" w:eastAsia="宋体"/>
                <w:sz w:val="18"/>
              </w:rPr>
              <w:t>浏览人次</w:t>
            </w:r>
          </w:p>
        </w:tc>
      </w:tr>
      <w:tr w14:paraId="4B75D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879A8B7">
            <w:pPr>
              <w:spacing w:after="0" w:line="240" w:lineRule="auto"/>
              <w:jc w:val="left"/>
            </w:pPr>
          </w:p>
        </w:tc>
        <w:tc>
          <w:tcPr>
            <w:tcW w:w="1417" w:type="dxa"/>
          </w:tcPr>
          <w:p w14:paraId="7CE8D6CA">
            <w:pPr>
              <w:spacing w:after="0" w:line="240" w:lineRule="auto"/>
              <w:jc w:val="center"/>
            </w:pPr>
            <w:r>
              <w:rPr>
                <w:rFonts w:ascii="宋体" w:hAnsi="宋体" w:eastAsia="宋体"/>
                <w:sz w:val="18"/>
              </w:rPr>
              <w:t>order_count</w:t>
            </w:r>
          </w:p>
        </w:tc>
        <w:tc>
          <w:tcPr>
            <w:tcW w:w="1417" w:type="dxa"/>
          </w:tcPr>
          <w:p w14:paraId="275B3735">
            <w:pPr>
              <w:spacing w:after="0" w:line="240" w:lineRule="auto"/>
              <w:jc w:val="center"/>
            </w:pPr>
            <w:r>
              <w:rPr>
                <w:rFonts w:ascii="宋体" w:hAnsi="宋体" w:eastAsia="宋体"/>
                <w:sz w:val="18"/>
              </w:rPr>
              <w:t>INT</w:t>
            </w:r>
          </w:p>
        </w:tc>
        <w:tc>
          <w:tcPr>
            <w:tcW w:w="850" w:type="dxa"/>
          </w:tcPr>
          <w:p w14:paraId="429166AA">
            <w:pPr>
              <w:spacing w:after="0" w:line="240" w:lineRule="auto"/>
              <w:jc w:val="center"/>
            </w:pPr>
            <w:r>
              <w:rPr>
                <w:rFonts w:ascii="宋体" w:hAnsi="宋体" w:eastAsia="宋体"/>
                <w:sz w:val="18"/>
              </w:rPr>
              <w:t>NOT NULL</w:t>
            </w:r>
          </w:p>
        </w:tc>
        <w:tc>
          <w:tcPr>
            <w:tcW w:w="850" w:type="dxa"/>
          </w:tcPr>
          <w:p w14:paraId="2AE2BC85">
            <w:pPr>
              <w:spacing w:after="0" w:line="240" w:lineRule="auto"/>
              <w:jc w:val="center"/>
            </w:pPr>
          </w:p>
        </w:tc>
        <w:tc>
          <w:tcPr>
            <w:tcW w:w="850" w:type="dxa"/>
          </w:tcPr>
          <w:p w14:paraId="7973566D">
            <w:pPr>
              <w:spacing w:after="0" w:line="240" w:lineRule="auto"/>
              <w:jc w:val="center"/>
            </w:pPr>
          </w:p>
        </w:tc>
        <w:tc>
          <w:tcPr>
            <w:tcW w:w="1417" w:type="dxa"/>
          </w:tcPr>
          <w:p w14:paraId="24A7F057">
            <w:pPr>
              <w:spacing w:after="0" w:line="240" w:lineRule="auto"/>
              <w:jc w:val="center"/>
            </w:pPr>
            <w:r>
              <w:rPr>
                <w:rFonts w:ascii="宋体" w:hAnsi="宋体" w:eastAsia="宋体"/>
                <w:sz w:val="18"/>
              </w:rPr>
              <w:t>0</w:t>
            </w:r>
          </w:p>
        </w:tc>
        <w:tc>
          <w:tcPr>
            <w:tcW w:w="1701" w:type="dxa"/>
          </w:tcPr>
          <w:p w14:paraId="36C802AF">
            <w:pPr>
              <w:spacing w:after="0" w:line="240" w:lineRule="auto"/>
              <w:jc w:val="center"/>
            </w:pPr>
            <w:r>
              <w:rPr>
                <w:rFonts w:ascii="宋体" w:hAnsi="宋体" w:eastAsia="宋体"/>
                <w:sz w:val="18"/>
              </w:rPr>
              <w:t>已完成订单数</w:t>
            </w:r>
          </w:p>
        </w:tc>
      </w:tr>
      <w:tr w14:paraId="072A4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9544BAC">
            <w:pPr>
              <w:spacing w:after="0" w:line="240" w:lineRule="auto"/>
              <w:jc w:val="left"/>
            </w:pPr>
          </w:p>
        </w:tc>
        <w:tc>
          <w:tcPr>
            <w:tcW w:w="1417" w:type="dxa"/>
          </w:tcPr>
          <w:p w14:paraId="7FD63CAF">
            <w:pPr>
              <w:spacing w:after="0" w:line="240" w:lineRule="auto"/>
              <w:jc w:val="center"/>
            </w:pPr>
            <w:r>
              <w:rPr>
                <w:rFonts w:ascii="宋体" w:hAnsi="宋体" w:eastAsia="宋体"/>
                <w:sz w:val="18"/>
              </w:rPr>
              <w:t>create_time</w:t>
            </w:r>
          </w:p>
        </w:tc>
        <w:tc>
          <w:tcPr>
            <w:tcW w:w="1417" w:type="dxa"/>
          </w:tcPr>
          <w:p w14:paraId="7ECE387F">
            <w:pPr>
              <w:spacing w:after="0" w:line="240" w:lineRule="auto"/>
              <w:jc w:val="center"/>
            </w:pPr>
            <w:r>
              <w:rPr>
                <w:rFonts w:ascii="宋体" w:hAnsi="宋体" w:eastAsia="宋体"/>
                <w:sz w:val="18"/>
              </w:rPr>
              <w:t>DATETIME</w:t>
            </w:r>
          </w:p>
        </w:tc>
        <w:tc>
          <w:tcPr>
            <w:tcW w:w="850" w:type="dxa"/>
          </w:tcPr>
          <w:p w14:paraId="77BA0B4B">
            <w:pPr>
              <w:spacing w:after="0" w:line="240" w:lineRule="auto"/>
              <w:jc w:val="center"/>
            </w:pPr>
            <w:r>
              <w:rPr>
                <w:rFonts w:ascii="宋体" w:hAnsi="宋体" w:eastAsia="宋体"/>
                <w:sz w:val="18"/>
              </w:rPr>
              <w:t>NOT NULL</w:t>
            </w:r>
          </w:p>
        </w:tc>
        <w:tc>
          <w:tcPr>
            <w:tcW w:w="850" w:type="dxa"/>
          </w:tcPr>
          <w:p w14:paraId="72D538F5">
            <w:pPr>
              <w:spacing w:after="0" w:line="240" w:lineRule="auto"/>
              <w:jc w:val="center"/>
            </w:pPr>
          </w:p>
        </w:tc>
        <w:tc>
          <w:tcPr>
            <w:tcW w:w="850" w:type="dxa"/>
          </w:tcPr>
          <w:p w14:paraId="5E0DCBEB">
            <w:pPr>
              <w:spacing w:after="0" w:line="240" w:lineRule="auto"/>
              <w:jc w:val="center"/>
            </w:pPr>
          </w:p>
        </w:tc>
        <w:tc>
          <w:tcPr>
            <w:tcW w:w="1417" w:type="dxa"/>
          </w:tcPr>
          <w:p w14:paraId="4F09A382">
            <w:pPr>
              <w:spacing w:after="0" w:line="240" w:lineRule="auto"/>
              <w:jc w:val="center"/>
            </w:pPr>
            <w:r>
              <w:rPr>
                <w:rFonts w:ascii="宋体" w:hAnsi="宋体" w:eastAsia="宋体"/>
                <w:sz w:val="18"/>
              </w:rPr>
              <w:t>CURRENT_TIMESTAMP</w:t>
            </w:r>
          </w:p>
        </w:tc>
        <w:tc>
          <w:tcPr>
            <w:tcW w:w="1701" w:type="dxa"/>
          </w:tcPr>
          <w:p w14:paraId="0FFE9792">
            <w:pPr>
              <w:spacing w:after="0" w:line="240" w:lineRule="auto"/>
              <w:jc w:val="center"/>
            </w:pPr>
            <w:r>
              <w:rPr>
                <w:rFonts w:ascii="宋体" w:hAnsi="宋体" w:eastAsia="宋体"/>
                <w:sz w:val="18"/>
              </w:rPr>
              <w:t>发布时间</w:t>
            </w:r>
          </w:p>
        </w:tc>
      </w:tr>
      <w:tr w14:paraId="562BC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CBA6FB0">
            <w:pPr>
              <w:spacing w:after="0" w:line="240" w:lineRule="auto"/>
              <w:jc w:val="left"/>
            </w:pPr>
          </w:p>
        </w:tc>
        <w:tc>
          <w:tcPr>
            <w:tcW w:w="1417" w:type="dxa"/>
          </w:tcPr>
          <w:p w14:paraId="0EC7C7D8">
            <w:pPr>
              <w:spacing w:after="0" w:line="240" w:lineRule="auto"/>
              <w:jc w:val="center"/>
            </w:pPr>
            <w:r>
              <w:rPr>
                <w:rFonts w:ascii="宋体" w:hAnsi="宋体" w:eastAsia="宋体"/>
                <w:sz w:val="18"/>
              </w:rPr>
              <w:t>update_time</w:t>
            </w:r>
          </w:p>
        </w:tc>
        <w:tc>
          <w:tcPr>
            <w:tcW w:w="1417" w:type="dxa"/>
          </w:tcPr>
          <w:p w14:paraId="1BDB2CF6">
            <w:pPr>
              <w:spacing w:after="0" w:line="240" w:lineRule="auto"/>
              <w:jc w:val="center"/>
            </w:pPr>
            <w:r>
              <w:rPr>
                <w:rFonts w:ascii="宋体" w:hAnsi="宋体" w:eastAsia="宋体"/>
                <w:sz w:val="18"/>
              </w:rPr>
              <w:t>DATETIME</w:t>
            </w:r>
          </w:p>
        </w:tc>
        <w:tc>
          <w:tcPr>
            <w:tcW w:w="850" w:type="dxa"/>
          </w:tcPr>
          <w:p w14:paraId="595F51AB">
            <w:pPr>
              <w:spacing w:after="0" w:line="240" w:lineRule="auto"/>
              <w:jc w:val="center"/>
            </w:pPr>
            <w:r>
              <w:rPr>
                <w:rFonts w:ascii="宋体" w:hAnsi="宋体" w:eastAsia="宋体"/>
                <w:sz w:val="18"/>
              </w:rPr>
              <w:t>NOT NULL</w:t>
            </w:r>
          </w:p>
        </w:tc>
        <w:tc>
          <w:tcPr>
            <w:tcW w:w="850" w:type="dxa"/>
          </w:tcPr>
          <w:p w14:paraId="095FB857">
            <w:pPr>
              <w:spacing w:after="0" w:line="240" w:lineRule="auto"/>
              <w:jc w:val="center"/>
            </w:pPr>
          </w:p>
        </w:tc>
        <w:tc>
          <w:tcPr>
            <w:tcW w:w="850" w:type="dxa"/>
          </w:tcPr>
          <w:p w14:paraId="63B03D90">
            <w:pPr>
              <w:spacing w:after="0" w:line="240" w:lineRule="auto"/>
              <w:jc w:val="center"/>
            </w:pPr>
          </w:p>
        </w:tc>
        <w:tc>
          <w:tcPr>
            <w:tcW w:w="1417" w:type="dxa"/>
          </w:tcPr>
          <w:p w14:paraId="11CEC39A">
            <w:pPr>
              <w:spacing w:after="0" w:line="240" w:lineRule="auto"/>
              <w:jc w:val="center"/>
            </w:pPr>
            <w:r>
              <w:rPr>
                <w:rFonts w:ascii="宋体" w:hAnsi="宋体" w:eastAsia="宋体"/>
                <w:sz w:val="18"/>
              </w:rPr>
              <w:t>CURRENT_TIMESTAMP ON UPDATE</w:t>
            </w:r>
          </w:p>
        </w:tc>
        <w:tc>
          <w:tcPr>
            <w:tcW w:w="1701" w:type="dxa"/>
          </w:tcPr>
          <w:p w14:paraId="43D2984B">
            <w:pPr>
              <w:spacing w:after="0" w:line="240" w:lineRule="auto"/>
              <w:jc w:val="center"/>
            </w:pPr>
            <w:r>
              <w:rPr>
                <w:rFonts w:ascii="宋体" w:hAnsi="宋体" w:eastAsia="宋体"/>
                <w:sz w:val="18"/>
              </w:rPr>
              <w:t>更新时间</w:t>
            </w:r>
          </w:p>
        </w:tc>
      </w:tr>
    </w:tbl>
    <w:p w14:paraId="5D3F1521"/>
    <w:p w14:paraId="6DB05352">
      <w:pPr>
        <w:pStyle w:val="6"/>
      </w:pPr>
      <w:r>
        <w:rPr>
          <w:rFonts w:ascii="黑体" w:hAnsi="黑体" w:eastAsia="黑体"/>
        </w:rPr>
        <w:t>表4 需求悬赏表（bounty）</w:t>
      </w:r>
    </w:p>
    <w:p w14:paraId="4254E294">
      <w:pPr>
        <w:spacing w:line="360" w:lineRule="auto"/>
        <w:ind w:firstLine="420"/>
      </w:pPr>
      <w:r>
        <w:rPr>
          <w:rFonts w:ascii="宋体" w:hAnsi="宋体" w:eastAsia="宋体"/>
          <w:sz w:val="24"/>
        </w:rPr>
        <w:t>用户发布的悬赏任务，设置报酬金额和截止时间。发布者可从申请者中选择一人接单，完成悬赏后状态变为"已完成"。</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8"/>
        <w:gridCol w:w="1361"/>
        <w:gridCol w:w="1361"/>
        <w:gridCol w:w="723"/>
        <w:gridCol w:w="807"/>
        <w:gridCol w:w="723"/>
        <w:gridCol w:w="1746"/>
        <w:gridCol w:w="1307"/>
      </w:tblGrid>
      <w:tr w14:paraId="44229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2F3"/>
          </w:tcPr>
          <w:p w14:paraId="7BB7A6C4">
            <w:pPr>
              <w:spacing w:after="0" w:line="240" w:lineRule="auto"/>
              <w:jc w:val="center"/>
            </w:pPr>
            <w:r>
              <w:rPr>
                <w:rFonts w:ascii="宋体" w:hAnsi="宋体" w:eastAsia="宋体"/>
                <w:b/>
                <w:sz w:val="18"/>
              </w:rPr>
              <w:t>主键</w:t>
            </w:r>
          </w:p>
        </w:tc>
        <w:tc>
          <w:tcPr>
            <w:tcW w:w="1417" w:type="dxa"/>
            <w:shd w:val="clear" w:color="auto" w:fill="D9E2F3"/>
          </w:tcPr>
          <w:p w14:paraId="5A2F1629">
            <w:pPr>
              <w:spacing w:after="0" w:line="240" w:lineRule="auto"/>
              <w:jc w:val="center"/>
            </w:pPr>
            <w:r>
              <w:rPr>
                <w:rFonts w:ascii="宋体" w:hAnsi="宋体" w:eastAsia="宋体"/>
                <w:b/>
                <w:sz w:val="18"/>
              </w:rPr>
              <w:t>列名</w:t>
            </w:r>
          </w:p>
        </w:tc>
        <w:tc>
          <w:tcPr>
            <w:tcW w:w="1417" w:type="dxa"/>
            <w:shd w:val="clear" w:color="auto" w:fill="D9E2F3"/>
          </w:tcPr>
          <w:p w14:paraId="36F5BA6C">
            <w:pPr>
              <w:spacing w:after="0" w:line="240" w:lineRule="auto"/>
              <w:jc w:val="center"/>
            </w:pPr>
            <w:r>
              <w:rPr>
                <w:rFonts w:ascii="宋体" w:hAnsi="宋体" w:eastAsia="宋体"/>
                <w:b/>
                <w:sz w:val="18"/>
              </w:rPr>
              <w:t>数据类型</w:t>
            </w:r>
          </w:p>
        </w:tc>
        <w:tc>
          <w:tcPr>
            <w:tcW w:w="850" w:type="dxa"/>
            <w:shd w:val="clear" w:color="auto" w:fill="D9E2F3"/>
          </w:tcPr>
          <w:p w14:paraId="0B3D09D0">
            <w:pPr>
              <w:spacing w:after="0" w:line="240" w:lineRule="auto"/>
              <w:jc w:val="center"/>
            </w:pPr>
            <w:r>
              <w:rPr>
                <w:rFonts w:ascii="宋体" w:hAnsi="宋体" w:eastAsia="宋体"/>
                <w:b/>
                <w:sz w:val="18"/>
              </w:rPr>
              <w:t>可否为空</w:t>
            </w:r>
          </w:p>
        </w:tc>
        <w:tc>
          <w:tcPr>
            <w:tcW w:w="850" w:type="dxa"/>
            <w:shd w:val="clear" w:color="auto" w:fill="D9E2F3"/>
          </w:tcPr>
          <w:p w14:paraId="02B47F2C">
            <w:pPr>
              <w:spacing w:after="0" w:line="240" w:lineRule="auto"/>
              <w:jc w:val="center"/>
            </w:pPr>
            <w:r>
              <w:rPr>
                <w:rFonts w:ascii="宋体" w:hAnsi="宋体" w:eastAsia="宋体"/>
                <w:b/>
                <w:sz w:val="18"/>
              </w:rPr>
              <w:t>可否重复</w:t>
            </w:r>
          </w:p>
        </w:tc>
        <w:tc>
          <w:tcPr>
            <w:tcW w:w="850" w:type="dxa"/>
            <w:shd w:val="clear" w:color="auto" w:fill="D9E2F3"/>
          </w:tcPr>
          <w:p w14:paraId="7089D98B">
            <w:pPr>
              <w:spacing w:after="0" w:line="240" w:lineRule="auto"/>
              <w:jc w:val="center"/>
            </w:pPr>
            <w:r>
              <w:rPr>
                <w:rFonts w:ascii="宋体" w:hAnsi="宋体" w:eastAsia="宋体"/>
                <w:b/>
                <w:sz w:val="18"/>
              </w:rPr>
              <w:t>是否自增</w:t>
            </w:r>
          </w:p>
        </w:tc>
        <w:tc>
          <w:tcPr>
            <w:tcW w:w="1417" w:type="dxa"/>
            <w:shd w:val="clear" w:color="auto" w:fill="D9E2F3"/>
          </w:tcPr>
          <w:p w14:paraId="4CBAD59C">
            <w:pPr>
              <w:spacing w:after="0" w:line="240" w:lineRule="auto"/>
              <w:jc w:val="center"/>
            </w:pPr>
            <w:r>
              <w:rPr>
                <w:rFonts w:ascii="宋体" w:hAnsi="宋体" w:eastAsia="宋体"/>
                <w:b/>
                <w:sz w:val="18"/>
              </w:rPr>
              <w:t>默认值</w:t>
            </w:r>
          </w:p>
        </w:tc>
        <w:tc>
          <w:tcPr>
            <w:tcW w:w="1701" w:type="dxa"/>
            <w:shd w:val="clear" w:color="auto" w:fill="D9E2F3"/>
          </w:tcPr>
          <w:p w14:paraId="697726EC">
            <w:pPr>
              <w:spacing w:after="0" w:line="240" w:lineRule="auto"/>
              <w:jc w:val="center"/>
            </w:pPr>
            <w:r>
              <w:rPr>
                <w:rFonts w:ascii="宋体" w:hAnsi="宋体" w:eastAsia="宋体"/>
                <w:b/>
                <w:sz w:val="18"/>
              </w:rPr>
              <w:t>说明</w:t>
            </w:r>
          </w:p>
        </w:tc>
      </w:tr>
      <w:tr w14:paraId="42ED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B32F3E4">
            <w:pPr>
              <w:spacing w:after="0" w:line="240" w:lineRule="auto"/>
              <w:jc w:val="left"/>
            </w:pPr>
            <w:r>
              <w:rPr>
                <w:rFonts w:ascii="宋体" w:hAnsi="宋体" w:eastAsia="宋体"/>
                <w:sz w:val="18"/>
              </w:rPr>
              <w:t>PK</w:t>
            </w:r>
          </w:p>
        </w:tc>
        <w:tc>
          <w:tcPr>
            <w:tcW w:w="1417" w:type="dxa"/>
          </w:tcPr>
          <w:p w14:paraId="2A09DE2F">
            <w:pPr>
              <w:spacing w:after="0" w:line="240" w:lineRule="auto"/>
              <w:jc w:val="center"/>
            </w:pPr>
            <w:r>
              <w:rPr>
                <w:rFonts w:ascii="宋体" w:hAnsi="宋体" w:eastAsia="宋体"/>
                <w:sz w:val="18"/>
              </w:rPr>
              <w:t>id</w:t>
            </w:r>
          </w:p>
        </w:tc>
        <w:tc>
          <w:tcPr>
            <w:tcW w:w="1417" w:type="dxa"/>
          </w:tcPr>
          <w:p w14:paraId="14298CEE">
            <w:pPr>
              <w:spacing w:after="0" w:line="240" w:lineRule="auto"/>
              <w:jc w:val="center"/>
            </w:pPr>
            <w:r>
              <w:rPr>
                <w:rFonts w:ascii="宋体" w:hAnsi="宋体" w:eastAsia="宋体"/>
                <w:sz w:val="18"/>
              </w:rPr>
              <w:t>BIGINT</w:t>
            </w:r>
          </w:p>
        </w:tc>
        <w:tc>
          <w:tcPr>
            <w:tcW w:w="850" w:type="dxa"/>
          </w:tcPr>
          <w:p w14:paraId="26A575E3">
            <w:pPr>
              <w:spacing w:after="0" w:line="240" w:lineRule="auto"/>
              <w:jc w:val="center"/>
            </w:pPr>
            <w:r>
              <w:rPr>
                <w:rFonts w:ascii="宋体" w:hAnsi="宋体" w:eastAsia="宋体"/>
                <w:sz w:val="18"/>
              </w:rPr>
              <w:t>NOT NULL</w:t>
            </w:r>
          </w:p>
        </w:tc>
        <w:tc>
          <w:tcPr>
            <w:tcW w:w="850" w:type="dxa"/>
          </w:tcPr>
          <w:p w14:paraId="3B2D89B8">
            <w:pPr>
              <w:spacing w:after="0" w:line="240" w:lineRule="auto"/>
              <w:jc w:val="center"/>
            </w:pPr>
            <w:r>
              <w:rPr>
                <w:rFonts w:ascii="宋体" w:hAnsi="宋体" w:eastAsia="宋体"/>
                <w:sz w:val="18"/>
              </w:rPr>
              <w:t>UNIQUE</w:t>
            </w:r>
          </w:p>
        </w:tc>
        <w:tc>
          <w:tcPr>
            <w:tcW w:w="850" w:type="dxa"/>
          </w:tcPr>
          <w:p w14:paraId="3EC51546">
            <w:pPr>
              <w:spacing w:after="0" w:line="240" w:lineRule="auto"/>
              <w:jc w:val="center"/>
            </w:pPr>
            <w:r>
              <w:rPr>
                <w:rFonts w:ascii="宋体" w:hAnsi="宋体" w:eastAsia="宋体"/>
                <w:sz w:val="18"/>
              </w:rPr>
              <w:t>否（雪花ID）</w:t>
            </w:r>
          </w:p>
        </w:tc>
        <w:tc>
          <w:tcPr>
            <w:tcW w:w="1417" w:type="dxa"/>
          </w:tcPr>
          <w:p w14:paraId="323AE9EA">
            <w:pPr>
              <w:spacing w:after="0" w:line="240" w:lineRule="auto"/>
              <w:jc w:val="center"/>
            </w:pPr>
          </w:p>
        </w:tc>
        <w:tc>
          <w:tcPr>
            <w:tcW w:w="1701" w:type="dxa"/>
          </w:tcPr>
          <w:p w14:paraId="369047C8">
            <w:pPr>
              <w:spacing w:after="0" w:line="240" w:lineRule="auto"/>
              <w:jc w:val="center"/>
            </w:pPr>
            <w:r>
              <w:rPr>
                <w:rFonts w:ascii="宋体" w:hAnsi="宋体" w:eastAsia="宋体"/>
                <w:sz w:val="18"/>
              </w:rPr>
              <w:t>悬赏ID</w:t>
            </w:r>
          </w:p>
        </w:tc>
      </w:tr>
      <w:tr w14:paraId="26B2B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546A595">
            <w:pPr>
              <w:spacing w:after="0" w:line="240" w:lineRule="auto"/>
              <w:jc w:val="left"/>
            </w:pPr>
            <w:r>
              <w:rPr>
                <w:rFonts w:ascii="宋体" w:hAnsi="宋体" w:eastAsia="宋体"/>
                <w:sz w:val="18"/>
              </w:rPr>
              <w:t>FK</w:t>
            </w:r>
          </w:p>
        </w:tc>
        <w:tc>
          <w:tcPr>
            <w:tcW w:w="1417" w:type="dxa"/>
          </w:tcPr>
          <w:p w14:paraId="0EBBA627">
            <w:pPr>
              <w:spacing w:after="0" w:line="240" w:lineRule="auto"/>
              <w:jc w:val="center"/>
            </w:pPr>
            <w:r>
              <w:rPr>
                <w:rFonts w:ascii="宋体" w:hAnsi="宋体" w:eastAsia="宋体"/>
                <w:sz w:val="18"/>
              </w:rPr>
              <w:t>user_id</w:t>
            </w:r>
          </w:p>
        </w:tc>
        <w:tc>
          <w:tcPr>
            <w:tcW w:w="1417" w:type="dxa"/>
          </w:tcPr>
          <w:p w14:paraId="233FCEAA">
            <w:pPr>
              <w:spacing w:after="0" w:line="240" w:lineRule="auto"/>
              <w:jc w:val="center"/>
            </w:pPr>
            <w:r>
              <w:rPr>
                <w:rFonts w:ascii="宋体" w:hAnsi="宋体" w:eastAsia="宋体"/>
                <w:sz w:val="18"/>
              </w:rPr>
              <w:t>BIGINT</w:t>
            </w:r>
          </w:p>
        </w:tc>
        <w:tc>
          <w:tcPr>
            <w:tcW w:w="850" w:type="dxa"/>
          </w:tcPr>
          <w:p w14:paraId="345D2493">
            <w:pPr>
              <w:spacing w:after="0" w:line="240" w:lineRule="auto"/>
              <w:jc w:val="center"/>
            </w:pPr>
            <w:r>
              <w:rPr>
                <w:rFonts w:ascii="宋体" w:hAnsi="宋体" w:eastAsia="宋体"/>
                <w:sz w:val="18"/>
              </w:rPr>
              <w:t>NOT NULL</w:t>
            </w:r>
          </w:p>
        </w:tc>
        <w:tc>
          <w:tcPr>
            <w:tcW w:w="850" w:type="dxa"/>
          </w:tcPr>
          <w:p w14:paraId="3FBAE37E">
            <w:pPr>
              <w:spacing w:after="0" w:line="240" w:lineRule="auto"/>
              <w:jc w:val="center"/>
            </w:pPr>
          </w:p>
        </w:tc>
        <w:tc>
          <w:tcPr>
            <w:tcW w:w="850" w:type="dxa"/>
          </w:tcPr>
          <w:p w14:paraId="03694CD0">
            <w:pPr>
              <w:spacing w:after="0" w:line="240" w:lineRule="auto"/>
              <w:jc w:val="center"/>
            </w:pPr>
          </w:p>
        </w:tc>
        <w:tc>
          <w:tcPr>
            <w:tcW w:w="1417" w:type="dxa"/>
          </w:tcPr>
          <w:p w14:paraId="78C2F679">
            <w:pPr>
              <w:spacing w:after="0" w:line="240" w:lineRule="auto"/>
              <w:jc w:val="center"/>
            </w:pPr>
          </w:p>
        </w:tc>
        <w:tc>
          <w:tcPr>
            <w:tcW w:w="1701" w:type="dxa"/>
          </w:tcPr>
          <w:p w14:paraId="1067A1A8">
            <w:pPr>
              <w:spacing w:after="0" w:line="240" w:lineRule="auto"/>
              <w:jc w:val="center"/>
            </w:pPr>
            <w:r>
              <w:rPr>
                <w:rFonts w:ascii="宋体" w:hAnsi="宋体" w:eastAsia="宋体"/>
                <w:sz w:val="18"/>
              </w:rPr>
              <w:t>发布者用户ID → user.id</w:t>
            </w:r>
          </w:p>
        </w:tc>
      </w:tr>
      <w:tr w14:paraId="646C9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3E6FDFA">
            <w:pPr>
              <w:spacing w:after="0" w:line="240" w:lineRule="auto"/>
              <w:jc w:val="left"/>
            </w:pPr>
          </w:p>
        </w:tc>
        <w:tc>
          <w:tcPr>
            <w:tcW w:w="1417" w:type="dxa"/>
          </w:tcPr>
          <w:p w14:paraId="277ADBDF">
            <w:pPr>
              <w:spacing w:after="0" w:line="240" w:lineRule="auto"/>
              <w:jc w:val="center"/>
            </w:pPr>
            <w:r>
              <w:rPr>
                <w:rFonts w:ascii="宋体" w:hAnsi="宋体" w:eastAsia="宋体"/>
                <w:sz w:val="18"/>
              </w:rPr>
              <w:t>title</w:t>
            </w:r>
          </w:p>
        </w:tc>
        <w:tc>
          <w:tcPr>
            <w:tcW w:w="1417" w:type="dxa"/>
          </w:tcPr>
          <w:p w14:paraId="2CDFA6F7">
            <w:pPr>
              <w:spacing w:after="0" w:line="240" w:lineRule="auto"/>
              <w:jc w:val="center"/>
            </w:pPr>
            <w:r>
              <w:rPr>
                <w:rFonts w:ascii="宋体" w:hAnsi="宋体" w:eastAsia="宋体"/>
                <w:sz w:val="18"/>
              </w:rPr>
              <w:t>VARCHAR(100)</w:t>
            </w:r>
          </w:p>
        </w:tc>
        <w:tc>
          <w:tcPr>
            <w:tcW w:w="850" w:type="dxa"/>
          </w:tcPr>
          <w:p w14:paraId="263060B4">
            <w:pPr>
              <w:spacing w:after="0" w:line="240" w:lineRule="auto"/>
              <w:jc w:val="center"/>
            </w:pPr>
            <w:r>
              <w:rPr>
                <w:rFonts w:ascii="宋体" w:hAnsi="宋体" w:eastAsia="宋体"/>
                <w:sz w:val="18"/>
              </w:rPr>
              <w:t>NOT NULL</w:t>
            </w:r>
          </w:p>
        </w:tc>
        <w:tc>
          <w:tcPr>
            <w:tcW w:w="850" w:type="dxa"/>
          </w:tcPr>
          <w:p w14:paraId="75E27F75">
            <w:pPr>
              <w:spacing w:after="0" w:line="240" w:lineRule="auto"/>
              <w:jc w:val="center"/>
            </w:pPr>
          </w:p>
        </w:tc>
        <w:tc>
          <w:tcPr>
            <w:tcW w:w="850" w:type="dxa"/>
          </w:tcPr>
          <w:p w14:paraId="6D0C70ED">
            <w:pPr>
              <w:spacing w:after="0" w:line="240" w:lineRule="auto"/>
              <w:jc w:val="center"/>
            </w:pPr>
          </w:p>
        </w:tc>
        <w:tc>
          <w:tcPr>
            <w:tcW w:w="1417" w:type="dxa"/>
          </w:tcPr>
          <w:p w14:paraId="5C1CB374">
            <w:pPr>
              <w:spacing w:after="0" w:line="240" w:lineRule="auto"/>
              <w:jc w:val="center"/>
            </w:pPr>
          </w:p>
        </w:tc>
        <w:tc>
          <w:tcPr>
            <w:tcW w:w="1701" w:type="dxa"/>
          </w:tcPr>
          <w:p w14:paraId="080E75E7">
            <w:pPr>
              <w:spacing w:after="0" w:line="240" w:lineRule="auto"/>
              <w:jc w:val="center"/>
            </w:pPr>
            <w:r>
              <w:rPr>
                <w:rFonts w:ascii="宋体" w:hAnsi="宋体" w:eastAsia="宋体"/>
                <w:sz w:val="18"/>
              </w:rPr>
              <w:t>悬赏标题</w:t>
            </w:r>
          </w:p>
        </w:tc>
      </w:tr>
      <w:tr w14:paraId="1B148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C7B8462">
            <w:pPr>
              <w:spacing w:after="0" w:line="240" w:lineRule="auto"/>
              <w:jc w:val="left"/>
            </w:pPr>
          </w:p>
        </w:tc>
        <w:tc>
          <w:tcPr>
            <w:tcW w:w="1417" w:type="dxa"/>
          </w:tcPr>
          <w:p w14:paraId="73830B80">
            <w:pPr>
              <w:spacing w:after="0" w:line="240" w:lineRule="auto"/>
              <w:jc w:val="center"/>
            </w:pPr>
            <w:r>
              <w:rPr>
                <w:rFonts w:ascii="宋体" w:hAnsi="宋体" w:eastAsia="宋体"/>
                <w:sz w:val="18"/>
              </w:rPr>
              <w:t>description</w:t>
            </w:r>
          </w:p>
        </w:tc>
        <w:tc>
          <w:tcPr>
            <w:tcW w:w="1417" w:type="dxa"/>
          </w:tcPr>
          <w:p w14:paraId="3B86A434">
            <w:pPr>
              <w:spacing w:after="0" w:line="240" w:lineRule="auto"/>
              <w:jc w:val="center"/>
            </w:pPr>
            <w:r>
              <w:rPr>
                <w:rFonts w:ascii="宋体" w:hAnsi="宋体" w:eastAsia="宋体"/>
                <w:sz w:val="18"/>
              </w:rPr>
              <w:t>TEXT</w:t>
            </w:r>
          </w:p>
        </w:tc>
        <w:tc>
          <w:tcPr>
            <w:tcW w:w="850" w:type="dxa"/>
          </w:tcPr>
          <w:p w14:paraId="150F5074">
            <w:pPr>
              <w:spacing w:after="0" w:line="240" w:lineRule="auto"/>
              <w:jc w:val="center"/>
            </w:pPr>
            <w:r>
              <w:rPr>
                <w:rFonts w:ascii="宋体" w:hAnsi="宋体" w:eastAsia="宋体"/>
                <w:sz w:val="18"/>
              </w:rPr>
              <w:t>NULL</w:t>
            </w:r>
          </w:p>
        </w:tc>
        <w:tc>
          <w:tcPr>
            <w:tcW w:w="850" w:type="dxa"/>
          </w:tcPr>
          <w:p w14:paraId="514267E5">
            <w:pPr>
              <w:spacing w:after="0" w:line="240" w:lineRule="auto"/>
              <w:jc w:val="center"/>
            </w:pPr>
          </w:p>
        </w:tc>
        <w:tc>
          <w:tcPr>
            <w:tcW w:w="850" w:type="dxa"/>
          </w:tcPr>
          <w:p w14:paraId="5FE93888">
            <w:pPr>
              <w:spacing w:after="0" w:line="240" w:lineRule="auto"/>
              <w:jc w:val="center"/>
            </w:pPr>
          </w:p>
        </w:tc>
        <w:tc>
          <w:tcPr>
            <w:tcW w:w="1417" w:type="dxa"/>
          </w:tcPr>
          <w:p w14:paraId="6B1715E2">
            <w:pPr>
              <w:spacing w:after="0" w:line="240" w:lineRule="auto"/>
              <w:jc w:val="center"/>
            </w:pPr>
            <w:r>
              <w:rPr>
                <w:rFonts w:ascii="宋体" w:hAnsi="宋体" w:eastAsia="宋体"/>
                <w:sz w:val="18"/>
              </w:rPr>
              <w:t>NULL</w:t>
            </w:r>
          </w:p>
        </w:tc>
        <w:tc>
          <w:tcPr>
            <w:tcW w:w="1701" w:type="dxa"/>
          </w:tcPr>
          <w:p w14:paraId="5581DBD3">
            <w:pPr>
              <w:spacing w:after="0" w:line="240" w:lineRule="auto"/>
              <w:jc w:val="center"/>
            </w:pPr>
            <w:r>
              <w:rPr>
                <w:rFonts w:ascii="宋体" w:hAnsi="宋体" w:eastAsia="宋体"/>
                <w:sz w:val="18"/>
              </w:rPr>
              <w:t>需求详细描述</w:t>
            </w:r>
          </w:p>
        </w:tc>
      </w:tr>
      <w:tr w14:paraId="347F1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8B9ED85">
            <w:pPr>
              <w:spacing w:after="0" w:line="240" w:lineRule="auto"/>
              <w:jc w:val="left"/>
            </w:pPr>
          </w:p>
        </w:tc>
        <w:tc>
          <w:tcPr>
            <w:tcW w:w="1417" w:type="dxa"/>
          </w:tcPr>
          <w:p w14:paraId="42614EE7">
            <w:pPr>
              <w:spacing w:after="0" w:line="240" w:lineRule="auto"/>
              <w:jc w:val="center"/>
            </w:pPr>
            <w:r>
              <w:rPr>
                <w:rFonts w:ascii="宋体" w:hAnsi="宋体" w:eastAsia="宋体"/>
                <w:sz w:val="18"/>
              </w:rPr>
              <w:t>reward</w:t>
            </w:r>
          </w:p>
        </w:tc>
        <w:tc>
          <w:tcPr>
            <w:tcW w:w="1417" w:type="dxa"/>
          </w:tcPr>
          <w:p w14:paraId="55586754">
            <w:pPr>
              <w:spacing w:after="0" w:line="240" w:lineRule="auto"/>
              <w:jc w:val="center"/>
            </w:pPr>
            <w:r>
              <w:rPr>
                <w:rFonts w:ascii="宋体" w:hAnsi="宋体" w:eastAsia="宋体"/>
                <w:sz w:val="18"/>
              </w:rPr>
              <w:t>INT</w:t>
            </w:r>
          </w:p>
        </w:tc>
        <w:tc>
          <w:tcPr>
            <w:tcW w:w="850" w:type="dxa"/>
          </w:tcPr>
          <w:p w14:paraId="432D8D18">
            <w:pPr>
              <w:spacing w:after="0" w:line="240" w:lineRule="auto"/>
              <w:jc w:val="center"/>
            </w:pPr>
            <w:r>
              <w:rPr>
                <w:rFonts w:ascii="宋体" w:hAnsi="宋体" w:eastAsia="宋体"/>
                <w:sz w:val="18"/>
              </w:rPr>
              <w:t>NOT NULL</w:t>
            </w:r>
          </w:p>
        </w:tc>
        <w:tc>
          <w:tcPr>
            <w:tcW w:w="850" w:type="dxa"/>
          </w:tcPr>
          <w:p w14:paraId="4D69D193">
            <w:pPr>
              <w:spacing w:after="0" w:line="240" w:lineRule="auto"/>
              <w:jc w:val="center"/>
            </w:pPr>
          </w:p>
        </w:tc>
        <w:tc>
          <w:tcPr>
            <w:tcW w:w="850" w:type="dxa"/>
          </w:tcPr>
          <w:p w14:paraId="320B6C0C">
            <w:pPr>
              <w:spacing w:after="0" w:line="240" w:lineRule="auto"/>
              <w:jc w:val="center"/>
            </w:pPr>
          </w:p>
        </w:tc>
        <w:tc>
          <w:tcPr>
            <w:tcW w:w="1417" w:type="dxa"/>
          </w:tcPr>
          <w:p w14:paraId="119C507A">
            <w:pPr>
              <w:spacing w:after="0" w:line="240" w:lineRule="auto"/>
              <w:jc w:val="center"/>
            </w:pPr>
          </w:p>
        </w:tc>
        <w:tc>
          <w:tcPr>
            <w:tcW w:w="1701" w:type="dxa"/>
          </w:tcPr>
          <w:p w14:paraId="0638290D">
            <w:pPr>
              <w:spacing w:after="0" w:line="240" w:lineRule="auto"/>
              <w:jc w:val="center"/>
            </w:pPr>
            <w:r>
              <w:rPr>
                <w:rFonts w:ascii="宋体" w:hAnsi="宋体" w:eastAsia="宋体"/>
                <w:sz w:val="18"/>
              </w:rPr>
              <w:t>悬赏报酬（时间币）</w:t>
            </w:r>
          </w:p>
        </w:tc>
      </w:tr>
      <w:tr w14:paraId="7345B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F9F6EE7">
            <w:pPr>
              <w:spacing w:after="0" w:line="240" w:lineRule="auto"/>
              <w:jc w:val="left"/>
            </w:pPr>
          </w:p>
        </w:tc>
        <w:tc>
          <w:tcPr>
            <w:tcW w:w="1417" w:type="dxa"/>
          </w:tcPr>
          <w:p w14:paraId="48C634C6">
            <w:pPr>
              <w:spacing w:after="0" w:line="240" w:lineRule="auto"/>
              <w:jc w:val="center"/>
            </w:pPr>
            <w:r>
              <w:rPr>
                <w:rFonts w:ascii="宋体" w:hAnsi="宋体" w:eastAsia="宋体"/>
                <w:sz w:val="18"/>
              </w:rPr>
              <w:t>deadline</w:t>
            </w:r>
          </w:p>
        </w:tc>
        <w:tc>
          <w:tcPr>
            <w:tcW w:w="1417" w:type="dxa"/>
          </w:tcPr>
          <w:p w14:paraId="4F802D6F">
            <w:pPr>
              <w:spacing w:after="0" w:line="240" w:lineRule="auto"/>
              <w:jc w:val="center"/>
            </w:pPr>
            <w:r>
              <w:rPr>
                <w:rFonts w:ascii="宋体" w:hAnsi="宋体" w:eastAsia="宋体"/>
                <w:sz w:val="18"/>
              </w:rPr>
              <w:t>DATETIME</w:t>
            </w:r>
          </w:p>
        </w:tc>
        <w:tc>
          <w:tcPr>
            <w:tcW w:w="850" w:type="dxa"/>
          </w:tcPr>
          <w:p w14:paraId="0517CFC4">
            <w:pPr>
              <w:spacing w:after="0" w:line="240" w:lineRule="auto"/>
              <w:jc w:val="center"/>
            </w:pPr>
            <w:r>
              <w:rPr>
                <w:rFonts w:ascii="宋体" w:hAnsi="宋体" w:eastAsia="宋体"/>
                <w:sz w:val="18"/>
              </w:rPr>
              <w:t>NULL</w:t>
            </w:r>
          </w:p>
        </w:tc>
        <w:tc>
          <w:tcPr>
            <w:tcW w:w="850" w:type="dxa"/>
          </w:tcPr>
          <w:p w14:paraId="4115CF8A">
            <w:pPr>
              <w:spacing w:after="0" w:line="240" w:lineRule="auto"/>
              <w:jc w:val="center"/>
            </w:pPr>
          </w:p>
        </w:tc>
        <w:tc>
          <w:tcPr>
            <w:tcW w:w="850" w:type="dxa"/>
          </w:tcPr>
          <w:p w14:paraId="44EEBD37">
            <w:pPr>
              <w:spacing w:after="0" w:line="240" w:lineRule="auto"/>
              <w:jc w:val="center"/>
            </w:pPr>
          </w:p>
        </w:tc>
        <w:tc>
          <w:tcPr>
            <w:tcW w:w="1417" w:type="dxa"/>
          </w:tcPr>
          <w:p w14:paraId="2420B65E">
            <w:pPr>
              <w:spacing w:after="0" w:line="240" w:lineRule="auto"/>
              <w:jc w:val="center"/>
            </w:pPr>
            <w:r>
              <w:rPr>
                <w:rFonts w:ascii="宋体" w:hAnsi="宋体" w:eastAsia="宋体"/>
                <w:sz w:val="18"/>
              </w:rPr>
              <w:t>NULL</w:t>
            </w:r>
          </w:p>
        </w:tc>
        <w:tc>
          <w:tcPr>
            <w:tcW w:w="1701" w:type="dxa"/>
          </w:tcPr>
          <w:p w14:paraId="62851686">
            <w:pPr>
              <w:spacing w:after="0" w:line="240" w:lineRule="auto"/>
              <w:jc w:val="center"/>
            </w:pPr>
            <w:r>
              <w:rPr>
                <w:rFonts w:ascii="宋体" w:hAnsi="宋体" w:eastAsia="宋体"/>
                <w:sz w:val="18"/>
              </w:rPr>
              <w:t>截止日期时间</w:t>
            </w:r>
          </w:p>
        </w:tc>
      </w:tr>
      <w:tr w14:paraId="70D79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17AB3AE">
            <w:pPr>
              <w:spacing w:after="0" w:line="240" w:lineRule="auto"/>
              <w:jc w:val="left"/>
            </w:pPr>
          </w:p>
        </w:tc>
        <w:tc>
          <w:tcPr>
            <w:tcW w:w="1417" w:type="dxa"/>
          </w:tcPr>
          <w:p w14:paraId="0DCF8CEB">
            <w:pPr>
              <w:spacing w:after="0" w:line="240" w:lineRule="auto"/>
              <w:jc w:val="center"/>
            </w:pPr>
            <w:r>
              <w:rPr>
                <w:rFonts w:ascii="宋体" w:hAnsi="宋体" w:eastAsia="宋体"/>
                <w:sz w:val="18"/>
              </w:rPr>
              <w:t>status</w:t>
            </w:r>
          </w:p>
        </w:tc>
        <w:tc>
          <w:tcPr>
            <w:tcW w:w="1417" w:type="dxa"/>
          </w:tcPr>
          <w:p w14:paraId="70C1179F">
            <w:pPr>
              <w:spacing w:after="0" w:line="240" w:lineRule="auto"/>
              <w:jc w:val="center"/>
            </w:pPr>
            <w:r>
              <w:rPr>
                <w:rFonts w:ascii="宋体" w:hAnsi="宋体" w:eastAsia="宋体"/>
                <w:sz w:val="18"/>
              </w:rPr>
              <w:t>TINYINT</w:t>
            </w:r>
          </w:p>
        </w:tc>
        <w:tc>
          <w:tcPr>
            <w:tcW w:w="850" w:type="dxa"/>
          </w:tcPr>
          <w:p w14:paraId="6A1569A8">
            <w:pPr>
              <w:spacing w:after="0" w:line="240" w:lineRule="auto"/>
              <w:jc w:val="center"/>
            </w:pPr>
            <w:r>
              <w:rPr>
                <w:rFonts w:ascii="宋体" w:hAnsi="宋体" w:eastAsia="宋体"/>
                <w:sz w:val="18"/>
              </w:rPr>
              <w:t>NOT NULL</w:t>
            </w:r>
          </w:p>
        </w:tc>
        <w:tc>
          <w:tcPr>
            <w:tcW w:w="850" w:type="dxa"/>
          </w:tcPr>
          <w:p w14:paraId="6C102082">
            <w:pPr>
              <w:spacing w:after="0" w:line="240" w:lineRule="auto"/>
              <w:jc w:val="center"/>
            </w:pPr>
          </w:p>
        </w:tc>
        <w:tc>
          <w:tcPr>
            <w:tcW w:w="850" w:type="dxa"/>
          </w:tcPr>
          <w:p w14:paraId="28362B8C">
            <w:pPr>
              <w:spacing w:after="0" w:line="240" w:lineRule="auto"/>
              <w:jc w:val="center"/>
            </w:pPr>
          </w:p>
        </w:tc>
        <w:tc>
          <w:tcPr>
            <w:tcW w:w="1417" w:type="dxa"/>
          </w:tcPr>
          <w:p w14:paraId="3456EBC3">
            <w:pPr>
              <w:spacing w:after="0" w:line="240" w:lineRule="auto"/>
              <w:jc w:val="center"/>
            </w:pPr>
            <w:r>
              <w:rPr>
                <w:rFonts w:ascii="宋体" w:hAnsi="宋体" w:eastAsia="宋体"/>
                <w:sz w:val="18"/>
              </w:rPr>
              <w:t>1</w:t>
            </w:r>
          </w:p>
        </w:tc>
        <w:tc>
          <w:tcPr>
            <w:tcW w:w="1701" w:type="dxa"/>
          </w:tcPr>
          <w:p w14:paraId="4C14723E">
            <w:pPr>
              <w:spacing w:after="0" w:line="240" w:lineRule="auto"/>
              <w:jc w:val="center"/>
            </w:pPr>
            <w:r>
              <w:rPr>
                <w:rFonts w:ascii="宋体" w:hAnsi="宋体" w:eastAsia="宋体"/>
                <w:sz w:val="18"/>
              </w:rPr>
              <w:t>状态：1=已发布, 2=已接单, 3=已完成, 4=已过期</w:t>
            </w:r>
          </w:p>
        </w:tc>
      </w:tr>
      <w:tr w14:paraId="2205E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EFD32F4">
            <w:pPr>
              <w:spacing w:after="0" w:line="240" w:lineRule="auto"/>
              <w:jc w:val="left"/>
            </w:pPr>
            <w:r>
              <w:rPr>
                <w:rFonts w:ascii="宋体" w:hAnsi="宋体" w:eastAsia="宋体"/>
                <w:sz w:val="18"/>
              </w:rPr>
              <w:t>FK</w:t>
            </w:r>
          </w:p>
        </w:tc>
        <w:tc>
          <w:tcPr>
            <w:tcW w:w="1417" w:type="dxa"/>
          </w:tcPr>
          <w:p w14:paraId="125DFAAA">
            <w:pPr>
              <w:spacing w:after="0" w:line="240" w:lineRule="auto"/>
              <w:jc w:val="center"/>
            </w:pPr>
            <w:r>
              <w:rPr>
                <w:rFonts w:ascii="宋体" w:hAnsi="宋体" w:eastAsia="宋体"/>
                <w:sz w:val="18"/>
              </w:rPr>
              <w:t>applicant_id</w:t>
            </w:r>
          </w:p>
        </w:tc>
        <w:tc>
          <w:tcPr>
            <w:tcW w:w="1417" w:type="dxa"/>
          </w:tcPr>
          <w:p w14:paraId="0013021A">
            <w:pPr>
              <w:spacing w:after="0" w:line="240" w:lineRule="auto"/>
              <w:jc w:val="center"/>
            </w:pPr>
            <w:r>
              <w:rPr>
                <w:rFonts w:ascii="宋体" w:hAnsi="宋体" w:eastAsia="宋体"/>
                <w:sz w:val="18"/>
              </w:rPr>
              <w:t>BIGINT</w:t>
            </w:r>
          </w:p>
        </w:tc>
        <w:tc>
          <w:tcPr>
            <w:tcW w:w="850" w:type="dxa"/>
          </w:tcPr>
          <w:p w14:paraId="6B66788F">
            <w:pPr>
              <w:spacing w:after="0" w:line="240" w:lineRule="auto"/>
              <w:jc w:val="center"/>
            </w:pPr>
            <w:r>
              <w:rPr>
                <w:rFonts w:ascii="宋体" w:hAnsi="宋体" w:eastAsia="宋体"/>
                <w:sz w:val="18"/>
              </w:rPr>
              <w:t>NULL</w:t>
            </w:r>
          </w:p>
        </w:tc>
        <w:tc>
          <w:tcPr>
            <w:tcW w:w="850" w:type="dxa"/>
          </w:tcPr>
          <w:p w14:paraId="07DF6075">
            <w:pPr>
              <w:spacing w:after="0" w:line="240" w:lineRule="auto"/>
              <w:jc w:val="center"/>
            </w:pPr>
          </w:p>
        </w:tc>
        <w:tc>
          <w:tcPr>
            <w:tcW w:w="850" w:type="dxa"/>
          </w:tcPr>
          <w:p w14:paraId="2B1756B9">
            <w:pPr>
              <w:spacing w:after="0" w:line="240" w:lineRule="auto"/>
              <w:jc w:val="center"/>
            </w:pPr>
          </w:p>
        </w:tc>
        <w:tc>
          <w:tcPr>
            <w:tcW w:w="1417" w:type="dxa"/>
          </w:tcPr>
          <w:p w14:paraId="0FDEB71C">
            <w:pPr>
              <w:spacing w:after="0" w:line="240" w:lineRule="auto"/>
              <w:jc w:val="center"/>
            </w:pPr>
            <w:r>
              <w:rPr>
                <w:rFonts w:ascii="宋体" w:hAnsi="宋体" w:eastAsia="宋体"/>
                <w:sz w:val="18"/>
              </w:rPr>
              <w:t>NULL</w:t>
            </w:r>
          </w:p>
        </w:tc>
        <w:tc>
          <w:tcPr>
            <w:tcW w:w="1701" w:type="dxa"/>
          </w:tcPr>
          <w:p w14:paraId="27440E78">
            <w:pPr>
              <w:spacing w:after="0" w:line="240" w:lineRule="auto"/>
              <w:jc w:val="center"/>
            </w:pPr>
            <w:r>
              <w:rPr>
                <w:rFonts w:ascii="宋体" w:hAnsi="宋体" w:eastAsia="宋体"/>
                <w:sz w:val="18"/>
              </w:rPr>
              <w:t>接单人用户ID → user.id</w:t>
            </w:r>
          </w:p>
        </w:tc>
      </w:tr>
      <w:tr w14:paraId="26383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0425DD4">
            <w:pPr>
              <w:spacing w:after="0" w:line="240" w:lineRule="auto"/>
              <w:jc w:val="left"/>
            </w:pPr>
          </w:p>
        </w:tc>
        <w:tc>
          <w:tcPr>
            <w:tcW w:w="1417" w:type="dxa"/>
          </w:tcPr>
          <w:p w14:paraId="537D606A">
            <w:pPr>
              <w:spacing w:after="0" w:line="240" w:lineRule="auto"/>
              <w:jc w:val="center"/>
            </w:pPr>
            <w:r>
              <w:rPr>
                <w:rFonts w:ascii="宋体" w:hAnsi="宋体" w:eastAsia="宋体"/>
                <w:sz w:val="18"/>
              </w:rPr>
              <w:t>create_time</w:t>
            </w:r>
          </w:p>
        </w:tc>
        <w:tc>
          <w:tcPr>
            <w:tcW w:w="1417" w:type="dxa"/>
          </w:tcPr>
          <w:p w14:paraId="6BBC3DA3">
            <w:pPr>
              <w:spacing w:after="0" w:line="240" w:lineRule="auto"/>
              <w:jc w:val="center"/>
            </w:pPr>
            <w:r>
              <w:rPr>
                <w:rFonts w:ascii="宋体" w:hAnsi="宋体" w:eastAsia="宋体"/>
                <w:sz w:val="18"/>
              </w:rPr>
              <w:t>DATETIME</w:t>
            </w:r>
          </w:p>
        </w:tc>
        <w:tc>
          <w:tcPr>
            <w:tcW w:w="850" w:type="dxa"/>
          </w:tcPr>
          <w:p w14:paraId="1C15704B">
            <w:pPr>
              <w:spacing w:after="0" w:line="240" w:lineRule="auto"/>
              <w:jc w:val="center"/>
            </w:pPr>
            <w:r>
              <w:rPr>
                <w:rFonts w:ascii="宋体" w:hAnsi="宋体" w:eastAsia="宋体"/>
                <w:sz w:val="18"/>
              </w:rPr>
              <w:t>NOT NULL</w:t>
            </w:r>
          </w:p>
        </w:tc>
        <w:tc>
          <w:tcPr>
            <w:tcW w:w="850" w:type="dxa"/>
          </w:tcPr>
          <w:p w14:paraId="1A6FE770">
            <w:pPr>
              <w:spacing w:after="0" w:line="240" w:lineRule="auto"/>
              <w:jc w:val="center"/>
            </w:pPr>
          </w:p>
        </w:tc>
        <w:tc>
          <w:tcPr>
            <w:tcW w:w="850" w:type="dxa"/>
          </w:tcPr>
          <w:p w14:paraId="7C546874">
            <w:pPr>
              <w:spacing w:after="0" w:line="240" w:lineRule="auto"/>
              <w:jc w:val="center"/>
            </w:pPr>
          </w:p>
        </w:tc>
        <w:tc>
          <w:tcPr>
            <w:tcW w:w="1417" w:type="dxa"/>
          </w:tcPr>
          <w:p w14:paraId="707C1156">
            <w:pPr>
              <w:spacing w:after="0" w:line="240" w:lineRule="auto"/>
              <w:jc w:val="center"/>
            </w:pPr>
            <w:r>
              <w:rPr>
                <w:rFonts w:ascii="宋体" w:hAnsi="宋体" w:eastAsia="宋体"/>
                <w:sz w:val="18"/>
              </w:rPr>
              <w:t>CURRENT_TIMESTAMP</w:t>
            </w:r>
          </w:p>
        </w:tc>
        <w:tc>
          <w:tcPr>
            <w:tcW w:w="1701" w:type="dxa"/>
          </w:tcPr>
          <w:p w14:paraId="1214A5FC">
            <w:pPr>
              <w:spacing w:after="0" w:line="240" w:lineRule="auto"/>
              <w:jc w:val="center"/>
            </w:pPr>
            <w:r>
              <w:rPr>
                <w:rFonts w:ascii="宋体" w:hAnsi="宋体" w:eastAsia="宋体"/>
                <w:sz w:val="18"/>
              </w:rPr>
              <w:t>发布时间</w:t>
            </w:r>
          </w:p>
        </w:tc>
      </w:tr>
      <w:tr w14:paraId="59C94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B37CF14">
            <w:pPr>
              <w:spacing w:after="0" w:line="240" w:lineRule="auto"/>
              <w:jc w:val="left"/>
            </w:pPr>
          </w:p>
        </w:tc>
        <w:tc>
          <w:tcPr>
            <w:tcW w:w="1417" w:type="dxa"/>
          </w:tcPr>
          <w:p w14:paraId="73CE0EAA">
            <w:pPr>
              <w:spacing w:after="0" w:line="240" w:lineRule="auto"/>
              <w:jc w:val="center"/>
            </w:pPr>
            <w:r>
              <w:rPr>
                <w:rFonts w:ascii="宋体" w:hAnsi="宋体" w:eastAsia="宋体"/>
                <w:sz w:val="18"/>
              </w:rPr>
              <w:t>update_time</w:t>
            </w:r>
          </w:p>
        </w:tc>
        <w:tc>
          <w:tcPr>
            <w:tcW w:w="1417" w:type="dxa"/>
          </w:tcPr>
          <w:p w14:paraId="0B72FFF2">
            <w:pPr>
              <w:spacing w:after="0" w:line="240" w:lineRule="auto"/>
              <w:jc w:val="center"/>
            </w:pPr>
            <w:r>
              <w:rPr>
                <w:rFonts w:ascii="宋体" w:hAnsi="宋体" w:eastAsia="宋体"/>
                <w:sz w:val="18"/>
              </w:rPr>
              <w:t>DATETIME</w:t>
            </w:r>
          </w:p>
        </w:tc>
        <w:tc>
          <w:tcPr>
            <w:tcW w:w="850" w:type="dxa"/>
          </w:tcPr>
          <w:p w14:paraId="5C7AD948">
            <w:pPr>
              <w:spacing w:after="0" w:line="240" w:lineRule="auto"/>
              <w:jc w:val="center"/>
            </w:pPr>
            <w:r>
              <w:rPr>
                <w:rFonts w:ascii="宋体" w:hAnsi="宋体" w:eastAsia="宋体"/>
                <w:sz w:val="18"/>
              </w:rPr>
              <w:t>NOT NULL</w:t>
            </w:r>
          </w:p>
        </w:tc>
        <w:tc>
          <w:tcPr>
            <w:tcW w:w="850" w:type="dxa"/>
          </w:tcPr>
          <w:p w14:paraId="4AF9FCB4">
            <w:pPr>
              <w:spacing w:after="0" w:line="240" w:lineRule="auto"/>
              <w:jc w:val="center"/>
            </w:pPr>
          </w:p>
        </w:tc>
        <w:tc>
          <w:tcPr>
            <w:tcW w:w="850" w:type="dxa"/>
          </w:tcPr>
          <w:p w14:paraId="59E33DEF">
            <w:pPr>
              <w:spacing w:after="0" w:line="240" w:lineRule="auto"/>
              <w:jc w:val="center"/>
            </w:pPr>
          </w:p>
        </w:tc>
        <w:tc>
          <w:tcPr>
            <w:tcW w:w="1417" w:type="dxa"/>
          </w:tcPr>
          <w:p w14:paraId="3B99B4E9">
            <w:pPr>
              <w:spacing w:after="0" w:line="240" w:lineRule="auto"/>
              <w:jc w:val="center"/>
            </w:pPr>
            <w:r>
              <w:rPr>
                <w:rFonts w:ascii="宋体" w:hAnsi="宋体" w:eastAsia="宋体"/>
                <w:sz w:val="18"/>
              </w:rPr>
              <w:t>CURRENT_TIMESTAMP ON UPDATE</w:t>
            </w:r>
          </w:p>
        </w:tc>
        <w:tc>
          <w:tcPr>
            <w:tcW w:w="1701" w:type="dxa"/>
          </w:tcPr>
          <w:p w14:paraId="4412D019">
            <w:pPr>
              <w:spacing w:after="0" w:line="240" w:lineRule="auto"/>
              <w:jc w:val="center"/>
            </w:pPr>
            <w:r>
              <w:rPr>
                <w:rFonts w:ascii="宋体" w:hAnsi="宋体" w:eastAsia="宋体"/>
                <w:sz w:val="18"/>
              </w:rPr>
              <w:t>更新时间</w:t>
            </w:r>
          </w:p>
        </w:tc>
      </w:tr>
    </w:tbl>
    <w:p w14:paraId="360D5A1A"/>
    <w:p w14:paraId="5D5F92C1">
      <w:pPr>
        <w:pStyle w:val="6"/>
      </w:pPr>
      <w:r>
        <w:rPr>
          <w:rFonts w:ascii="黑体" w:hAnsi="黑体" w:eastAsia="黑体"/>
        </w:rPr>
        <w:t>表5 悬赏申请表（bounty_application）</w:t>
      </w:r>
    </w:p>
    <w:p w14:paraId="023EDF2E">
      <w:pPr>
        <w:spacing w:line="360" w:lineRule="auto"/>
        <w:ind w:firstLine="420"/>
      </w:pPr>
      <w:r>
        <w:rPr>
          <w:rFonts w:ascii="宋体" w:hAnsi="宋体" w:eastAsia="宋体"/>
          <w:sz w:val="24"/>
        </w:rPr>
        <w:t>用户对悬赏的申请记录。一个悬赏和一个申请人唯一配对（uk_bounty_applicant唯一约束）。发布者可接受或拒绝申请。</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
        <w:gridCol w:w="1355"/>
        <w:gridCol w:w="1355"/>
        <w:gridCol w:w="710"/>
        <w:gridCol w:w="802"/>
        <w:gridCol w:w="710"/>
        <w:gridCol w:w="1746"/>
        <w:gridCol w:w="1358"/>
      </w:tblGrid>
      <w:tr w14:paraId="7FC2D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2F3"/>
          </w:tcPr>
          <w:p w14:paraId="74E9EA6F">
            <w:pPr>
              <w:spacing w:after="0" w:line="240" w:lineRule="auto"/>
              <w:jc w:val="center"/>
            </w:pPr>
            <w:r>
              <w:rPr>
                <w:rFonts w:ascii="宋体" w:hAnsi="宋体" w:eastAsia="宋体"/>
                <w:b/>
                <w:sz w:val="18"/>
              </w:rPr>
              <w:t>主键</w:t>
            </w:r>
          </w:p>
        </w:tc>
        <w:tc>
          <w:tcPr>
            <w:tcW w:w="1417" w:type="dxa"/>
            <w:shd w:val="clear" w:color="auto" w:fill="D9E2F3"/>
          </w:tcPr>
          <w:p w14:paraId="26A8F3F1">
            <w:pPr>
              <w:spacing w:after="0" w:line="240" w:lineRule="auto"/>
              <w:jc w:val="center"/>
            </w:pPr>
            <w:r>
              <w:rPr>
                <w:rFonts w:ascii="宋体" w:hAnsi="宋体" w:eastAsia="宋体"/>
                <w:b/>
                <w:sz w:val="18"/>
              </w:rPr>
              <w:t>列名</w:t>
            </w:r>
          </w:p>
        </w:tc>
        <w:tc>
          <w:tcPr>
            <w:tcW w:w="1417" w:type="dxa"/>
            <w:shd w:val="clear" w:color="auto" w:fill="D9E2F3"/>
          </w:tcPr>
          <w:p w14:paraId="1CB2D0C6">
            <w:pPr>
              <w:spacing w:after="0" w:line="240" w:lineRule="auto"/>
              <w:jc w:val="center"/>
            </w:pPr>
            <w:r>
              <w:rPr>
                <w:rFonts w:ascii="宋体" w:hAnsi="宋体" w:eastAsia="宋体"/>
                <w:b/>
                <w:sz w:val="18"/>
              </w:rPr>
              <w:t>数据类型</w:t>
            </w:r>
          </w:p>
        </w:tc>
        <w:tc>
          <w:tcPr>
            <w:tcW w:w="850" w:type="dxa"/>
            <w:shd w:val="clear" w:color="auto" w:fill="D9E2F3"/>
          </w:tcPr>
          <w:p w14:paraId="6A075957">
            <w:pPr>
              <w:spacing w:after="0" w:line="240" w:lineRule="auto"/>
              <w:jc w:val="center"/>
            </w:pPr>
            <w:r>
              <w:rPr>
                <w:rFonts w:ascii="宋体" w:hAnsi="宋体" w:eastAsia="宋体"/>
                <w:b/>
                <w:sz w:val="18"/>
              </w:rPr>
              <w:t>可否为空</w:t>
            </w:r>
          </w:p>
        </w:tc>
        <w:tc>
          <w:tcPr>
            <w:tcW w:w="850" w:type="dxa"/>
            <w:shd w:val="clear" w:color="auto" w:fill="D9E2F3"/>
          </w:tcPr>
          <w:p w14:paraId="7B5FAF80">
            <w:pPr>
              <w:spacing w:after="0" w:line="240" w:lineRule="auto"/>
              <w:jc w:val="center"/>
            </w:pPr>
            <w:r>
              <w:rPr>
                <w:rFonts w:ascii="宋体" w:hAnsi="宋体" w:eastAsia="宋体"/>
                <w:b/>
                <w:sz w:val="18"/>
              </w:rPr>
              <w:t>可否重复</w:t>
            </w:r>
          </w:p>
        </w:tc>
        <w:tc>
          <w:tcPr>
            <w:tcW w:w="850" w:type="dxa"/>
            <w:shd w:val="clear" w:color="auto" w:fill="D9E2F3"/>
          </w:tcPr>
          <w:p w14:paraId="3DF890C9">
            <w:pPr>
              <w:spacing w:after="0" w:line="240" w:lineRule="auto"/>
              <w:jc w:val="center"/>
            </w:pPr>
            <w:r>
              <w:rPr>
                <w:rFonts w:ascii="宋体" w:hAnsi="宋体" w:eastAsia="宋体"/>
                <w:b/>
                <w:sz w:val="18"/>
              </w:rPr>
              <w:t>是否自增</w:t>
            </w:r>
          </w:p>
        </w:tc>
        <w:tc>
          <w:tcPr>
            <w:tcW w:w="1417" w:type="dxa"/>
            <w:shd w:val="clear" w:color="auto" w:fill="D9E2F3"/>
          </w:tcPr>
          <w:p w14:paraId="757BB7BD">
            <w:pPr>
              <w:spacing w:after="0" w:line="240" w:lineRule="auto"/>
              <w:jc w:val="center"/>
            </w:pPr>
            <w:r>
              <w:rPr>
                <w:rFonts w:ascii="宋体" w:hAnsi="宋体" w:eastAsia="宋体"/>
                <w:b/>
                <w:sz w:val="18"/>
              </w:rPr>
              <w:t>默认值</w:t>
            </w:r>
          </w:p>
        </w:tc>
        <w:tc>
          <w:tcPr>
            <w:tcW w:w="1701" w:type="dxa"/>
            <w:shd w:val="clear" w:color="auto" w:fill="D9E2F3"/>
          </w:tcPr>
          <w:p w14:paraId="74B8087A">
            <w:pPr>
              <w:spacing w:after="0" w:line="240" w:lineRule="auto"/>
              <w:jc w:val="center"/>
            </w:pPr>
            <w:r>
              <w:rPr>
                <w:rFonts w:ascii="宋体" w:hAnsi="宋体" w:eastAsia="宋体"/>
                <w:b/>
                <w:sz w:val="18"/>
              </w:rPr>
              <w:t>说明</w:t>
            </w:r>
          </w:p>
        </w:tc>
      </w:tr>
      <w:tr w14:paraId="3069B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DB8740C">
            <w:pPr>
              <w:spacing w:after="0" w:line="240" w:lineRule="auto"/>
              <w:jc w:val="left"/>
            </w:pPr>
            <w:r>
              <w:rPr>
                <w:rFonts w:ascii="宋体" w:hAnsi="宋体" w:eastAsia="宋体"/>
                <w:sz w:val="18"/>
              </w:rPr>
              <w:t>PK</w:t>
            </w:r>
          </w:p>
        </w:tc>
        <w:tc>
          <w:tcPr>
            <w:tcW w:w="1417" w:type="dxa"/>
          </w:tcPr>
          <w:p w14:paraId="3B14C57F">
            <w:pPr>
              <w:spacing w:after="0" w:line="240" w:lineRule="auto"/>
              <w:jc w:val="center"/>
            </w:pPr>
            <w:r>
              <w:rPr>
                <w:rFonts w:ascii="宋体" w:hAnsi="宋体" w:eastAsia="宋体"/>
                <w:sz w:val="18"/>
              </w:rPr>
              <w:t>id</w:t>
            </w:r>
          </w:p>
        </w:tc>
        <w:tc>
          <w:tcPr>
            <w:tcW w:w="1417" w:type="dxa"/>
          </w:tcPr>
          <w:p w14:paraId="31090445">
            <w:pPr>
              <w:spacing w:after="0" w:line="240" w:lineRule="auto"/>
              <w:jc w:val="center"/>
            </w:pPr>
            <w:r>
              <w:rPr>
                <w:rFonts w:ascii="宋体" w:hAnsi="宋体" w:eastAsia="宋体"/>
                <w:sz w:val="18"/>
              </w:rPr>
              <w:t>BIGINT</w:t>
            </w:r>
          </w:p>
        </w:tc>
        <w:tc>
          <w:tcPr>
            <w:tcW w:w="850" w:type="dxa"/>
          </w:tcPr>
          <w:p w14:paraId="5AB823C2">
            <w:pPr>
              <w:spacing w:after="0" w:line="240" w:lineRule="auto"/>
              <w:jc w:val="center"/>
            </w:pPr>
            <w:r>
              <w:rPr>
                <w:rFonts w:ascii="宋体" w:hAnsi="宋体" w:eastAsia="宋体"/>
                <w:sz w:val="18"/>
              </w:rPr>
              <w:t>NOT NULL</w:t>
            </w:r>
          </w:p>
        </w:tc>
        <w:tc>
          <w:tcPr>
            <w:tcW w:w="850" w:type="dxa"/>
          </w:tcPr>
          <w:p w14:paraId="3D54C611">
            <w:pPr>
              <w:spacing w:after="0" w:line="240" w:lineRule="auto"/>
              <w:jc w:val="center"/>
            </w:pPr>
            <w:r>
              <w:rPr>
                <w:rFonts w:ascii="宋体" w:hAnsi="宋体" w:eastAsia="宋体"/>
                <w:sz w:val="18"/>
              </w:rPr>
              <w:t>UNIQUE</w:t>
            </w:r>
          </w:p>
        </w:tc>
        <w:tc>
          <w:tcPr>
            <w:tcW w:w="850" w:type="dxa"/>
          </w:tcPr>
          <w:p w14:paraId="599132B9">
            <w:pPr>
              <w:spacing w:after="0" w:line="240" w:lineRule="auto"/>
              <w:jc w:val="center"/>
            </w:pPr>
            <w:r>
              <w:rPr>
                <w:rFonts w:ascii="宋体" w:hAnsi="宋体" w:eastAsia="宋体"/>
                <w:sz w:val="18"/>
              </w:rPr>
              <w:t>否（雪花ID）</w:t>
            </w:r>
          </w:p>
        </w:tc>
        <w:tc>
          <w:tcPr>
            <w:tcW w:w="1417" w:type="dxa"/>
          </w:tcPr>
          <w:p w14:paraId="3C6C2D2B">
            <w:pPr>
              <w:spacing w:after="0" w:line="240" w:lineRule="auto"/>
              <w:jc w:val="center"/>
            </w:pPr>
          </w:p>
        </w:tc>
        <w:tc>
          <w:tcPr>
            <w:tcW w:w="1701" w:type="dxa"/>
          </w:tcPr>
          <w:p w14:paraId="4A774542">
            <w:pPr>
              <w:spacing w:after="0" w:line="240" w:lineRule="auto"/>
              <w:jc w:val="center"/>
            </w:pPr>
            <w:r>
              <w:rPr>
                <w:rFonts w:ascii="宋体" w:hAnsi="宋体" w:eastAsia="宋体"/>
                <w:sz w:val="18"/>
              </w:rPr>
              <w:t>申请ID</w:t>
            </w:r>
          </w:p>
        </w:tc>
      </w:tr>
      <w:tr w14:paraId="033B8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4F60E7A">
            <w:pPr>
              <w:spacing w:after="0" w:line="240" w:lineRule="auto"/>
              <w:jc w:val="left"/>
            </w:pPr>
            <w:r>
              <w:rPr>
                <w:rFonts w:ascii="宋体" w:hAnsi="宋体" w:eastAsia="宋体"/>
                <w:sz w:val="18"/>
              </w:rPr>
              <w:t>FK</w:t>
            </w:r>
          </w:p>
        </w:tc>
        <w:tc>
          <w:tcPr>
            <w:tcW w:w="1417" w:type="dxa"/>
          </w:tcPr>
          <w:p w14:paraId="6CB23A68">
            <w:pPr>
              <w:spacing w:after="0" w:line="240" w:lineRule="auto"/>
              <w:jc w:val="center"/>
            </w:pPr>
            <w:r>
              <w:rPr>
                <w:rFonts w:ascii="宋体" w:hAnsi="宋体" w:eastAsia="宋体"/>
                <w:sz w:val="18"/>
              </w:rPr>
              <w:t>bounty_id</w:t>
            </w:r>
          </w:p>
        </w:tc>
        <w:tc>
          <w:tcPr>
            <w:tcW w:w="1417" w:type="dxa"/>
          </w:tcPr>
          <w:p w14:paraId="44E88373">
            <w:pPr>
              <w:spacing w:after="0" w:line="240" w:lineRule="auto"/>
              <w:jc w:val="center"/>
            </w:pPr>
            <w:r>
              <w:rPr>
                <w:rFonts w:ascii="宋体" w:hAnsi="宋体" w:eastAsia="宋体"/>
                <w:sz w:val="18"/>
              </w:rPr>
              <w:t>BIGINT</w:t>
            </w:r>
          </w:p>
        </w:tc>
        <w:tc>
          <w:tcPr>
            <w:tcW w:w="850" w:type="dxa"/>
          </w:tcPr>
          <w:p w14:paraId="74B704BF">
            <w:pPr>
              <w:spacing w:after="0" w:line="240" w:lineRule="auto"/>
              <w:jc w:val="center"/>
            </w:pPr>
            <w:r>
              <w:rPr>
                <w:rFonts w:ascii="宋体" w:hAnsi="宋体" w:eastAsia="宋体"/>
                <w:sz w:val="18"/>
              </w:rPr>
              <w:t>NOT NULL</w:t>
            </w:r>
          </w:p>
        </w:tc>
        <w:tc>
          <w:tcPr>
            <w:tcW w:w="850" w:type="dxa"/>
          </w:tcPr>
          <w:p w14:paraId="6B358C03">
            <w:pPr>
              <w:spacing w:after="0" w:line="240" w:lineRule="auto"/>
              <w:jc w:val="center"/>
            </w:pPr>
          </w:p>
        </w:tc>
        <w:tc>
          <w:tcPr>
            <w:tcW w:w="850" w:type="dxa"/>
          </w:tcPr>
          <w:p w14:paraId="25BF2E84">
            <w:pPr>
              <w:spacing w:after="0" w:line="240" w:lineRule="auto"/>
              <w:jc w:val="center"/>
            </w:pPr>
          </w:p>
        </w:tc>
        <w:tc>
          <w:tcPr>
            <w:tcW w:w="1417" w:type="dxa"/>
          </w:tcPr>
          <w:p w14:paraId="3A4C911E">
            <w:pPr>
              <w:spacing w:after="0" w:line="240" w:lineRule="auto"/>
              <w:jc w:val="center"/>
            </w:pPr>
          </w:p>
        </w:tc>
        <w:tc>
          <w:tcPr>
            <w:tcW w:w="1701" w:type="dxa"/>
          </w:tcPr>
          <w:p w14:paraId="69CF29B5">
            <w:pPr>
              <w:spacing w:after="0" w:line="240" w:lineRule="auto"/>
              <w:jc w:val="center"/>
            </w:pPr>
            <w:r>
              <w:rPr>
                <w:rFonts w:ascii="宋体" w:hAnsi="宋体" w:eastAsia="宋体"/>
                <w:sz w:val="18"/>
              </w:rPr>
              <w:t>悬赏ID → bounty.id</w:t>
            </w:r>
          </w:p>
        </w:tc>
      </w:tr>
      <w:tr w14:paraId="53495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D02ACDF">
            <w:pPr>
              <w:spacing w:after="0" w:line="240" w:lineRule="auto"/>
              <w:jc w:val="left"/>
            </w:pPr>
            <w:r>
              <w:rPr>
                <w:rFonts w:ascii="宋体" w:hAnsi="宋体" w:eastAsia="宋体"/>
                <w:sz w:val="18"/>
              </w:rPr>
              <w:t>FK</w:t>
            </w:r>
          </w:p>
        </w:tc>
        <w:tc>
          <w:tcPr>
            <w:tcW w:w="1417" w:type="dxa"/>
          </w:tcPr>
          <w:p w14:paraId="01B3F60C">
            <w:pPr>
              <w:spacing w:after="0" w:line="240" w:lineRule="auto"/>
              <w:jc w:val="center"/>
            </w:pPr>
            <w:r>
              <w:rPr>
                <w:rFonts w:ascii="宋体" w:hAnsi="宋体" w:eastAsia="宋体"/>
                <w:sz w:val="18"/>
              </w:rPr>
              <w:t>applicant_id</w:t>
            </w:r>
          </w:p>
        </w:tc>
        <w:tc>
          <w:tcPr>
            <w:tcW w:w="1417" w:type="dxa"/>
          </w:tcPr>
          <w:p w14:paraId="3ED4FC94">
            <w:pPr>
              <w:spacing w:after="0" w:line="240" w:lineRule="auto"/>
              <w:jc w:val="center"/>
            </w:pPr>
            <w:r>
              <w:rPr>
                <w:rFonts w:ascii="宋体" w:hAnsi="宋体" w:eastAsia="宋体"/>
                <w:sz w:val="18"/>
              </w:rPr>
              <w:t>BIGINT</w:t>
            </w:r>
          </w:p>
        </w:tc>
        <w:tc>
          <w:tcPr>
            <w:tcW w:w="850" w:type="dxa"/>
          </w:tcPr>
          <w:p w14:paraId="1A3A94C4">
            <w:pPr>
              <w:spacing w:after="0" w:line="240" w:lineRule="auto"/>
              <w:jc w:val="center"/>
            </w:pPr>
            <w:r>
              <w:rPr>
                <w:rFonts w:ascii="宋体" w:hAnsi="宋体" w:eastAsia="宋体"/>
                <w:sz w:val="18"/>
              </w:rPr>
              <w:t>NOT NULL</w:t>
            </w:r>
          </w:p>
        </w:tc>
        <w:tc>
          <w:tcPr>
            <w:tcW w:w="850" w:type="dxa"/>
          </w:tcPr>
          <w:p w14:paraId="31C7568F">
            <w:pPr>
              <w:spacing w:after="0" w:line="240" w:lineRule="auto"/>
              <w:jc w:val="center"/>
            </w:pPr>
          </w:p>
        </w:tc>
        <w:tc>
          <w:tcPr>
            <w:tcW w:w="850" w:type="dxa"/>
          </w:tcPr>
          <w:p w14:paraId="5ADA4BF4">
            <w:pPr>
              <w:spacing w:after="0" w:line="240" w:lineRule="auto"/>
              <w:jc w:val="center"/>
            </w:pPr>
          </w:p>
        </w:tc>
        <w:tc>
          <w:tcPr>
            <w:tcW w:w="1417" w:type="dxa"/>
          </w:tcPr>
          <w:p w14:paraId="463A18BE">
            <w:pPr>
              <w:spacing w:after="0" w:line="240" w:lineRule="auto"/>
              <w:jc w:val="center"/>
            </w:pPr>
          </w:p>
        </w:tc>
        <w:tc>
          <w:tcPr>
            <w:tcW w:w="1701" w:type="dxa"/>
          </w:tcPr>
          <w:p w14:paraId="3C31411A">
            <w:pPr>
              <w:spacing w:after="0" w:line="240" w:lineRule="auto"/>
              <w:jc w:val="center"/>
            </w:pPr>
            <w:r>
              <w:rPr>
                <w:rFonts w:ascii="宋体" w:hAnsi="宋体" w:eastAsia="宋体"/>
                <w:sz w:val="18"/>
              </w:rPr>
              <w:t>申请人用户ID → user.id</w:t>
            </w:r>
          </w:p>
        </w:tc>
      </w:tr>
      <w:tr w14:paraId="2D9F7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4DB5793">
            <w:pPr>
              <w:spacing w:after="0" w:line="240" w:lineRule="auto"/>
              <w:jc w:val="left"/>
            </w:pPr>
          </w:p>
        </w:tc>
        <w:tc>
          <w:tcPr>
            <w:tcW w:w="1417" w:type="dxa"/>
          </w:tcPr>
          <w:p w14:paraId="7775C24D">
            <w:pPr>
              <w:spacing w:after="0" w:line="240" w:lineRule="auto"/>
              <w:jc w:val="center"/>
            </w:pPr>
            <w:r>
              <w:rPr>
                <w:rFonts w:ascii="宋体" w:hAnsi="宋体" w:eastAsia="宋体"/>
                <w:sz w:val="18"/>
              </w:rPr>
              <w:t>message</w:t>
            </w:r>
          </w:p>
        </w:tc>
        <w:tc>
          <w:tcPr>
            <w:tcW w:w="1417" w:type="dxa"/>
          </w:tcPr>
          <w:p w14:paraId="45B6A02E">
            <w:pPr>
              <w:spacing w:after="0" w:line="240" w:lineRule="auto"/>
              <w:jc w:val="center"/>
            </w:pPr>
            <w:r>
              <w:rPr>
                <w:rFonts w:ascii="宋体" w:hAnsi="宋体" w:eastAsia="宋体"/>
                <w:sz w:val="18"/>
              </w:rPr>
              <w:t>VARCHAR(500)</w:t>
            </w:r>
          </w:p>
        </w:tc>
        <w:tc>
          <w:tcPr>
            <w:tcW w:w="850" w:type="dxa"/>
          </w:tcPr>
          <w:p w14:paraId="06F352CF">
            <w:pPr>
              <w:spacing w:after="0" w:line="240" w:lineRule="auto"/>
              <w:jc w:val="center"/>
            </w:pPr>
            <w:r>
              <w:rPr>
                <w:rFonts w:ascii="宋体" w:hAnsi="宋体" w:eastAsia="宋体"/>
                <w:sz w:val="18"/>
              </w:rPr>
              <w:t>NULL</w:t>
            </w:r>
          </w:p>
        </w:tc>
        <w:tc>
          <w:tcPr>
            <w:tcW w:w="850" w:type="dxa"/>
          </w:tcPr>
          <w:p w14:paraId="3AEB1925">
            <w:pPr>
              <w:spacing w:after="0" w:line="240" w:lineRule="auto"/>
              <w:jc w:val="center"/>
            </w:pPr>
          </w:p>
        </w:tc>
        <w:tc>
          <w:tcPr>
            <w:tcW w:w="850" w:type="dxa"/>
          </w:tcPr>
          <w:p w14:paraId="75CF4931">
            <w:pPr>
              <w:spacing w:after="0" w:line="240" w:lineRule="auto"/>
              <w:jc w:val="center"/>
            </w:pPr>
          </w:p>
        </w:tc>
        <w:tc>
          <w:tcPr>
            <w:tcW w:w="1417" w:type="dxa"/>
          </w:tcPr>
          <w:p w14:paraId="054BFD60">
            <w:pPr>
              <w:spacing w:after="0" w:line="240" w:lineRule="auto"/>
              <w:jc w:val="center"/>
            </w:pPr>
            <w:r>
              <w:rPr>
                <w:rFonts w:ascii="宋体" w:hAnsi="宋体" w:eastAsia="宋体"/>
                <w:sz w:val="18"/>
              </w:rPr>
              <w:t>NULL</w:t>
            </w:r>
          </w:p>
        </w:tc>
        <w:tc>
          <w:tcPr>
            <w:tcW w:w="1701" w:type="dxa"/>
          </w:tcPr>
          <w:p w14:paraId="6B7ED805">
            <w:pPr>
              <w:spacing w:after="0" w:line="240" w:lineRule="auto"/>
              <w:jc w:val="center"/>
            </w:pPr>
            <w:r>
              <w:rPr>
                <w:rFonts w:ascii="宋体" w:hAnsi="宋体" w:eastAsia="宋体"/>
                <w:sz w:val="18"/>
              </w:rPr>
              <w:t>申请留言（自荐理由）</w:t>
            </w:r>
          </w:p>
        </w:tc>
      </w:tr>
      <w:tr w14:paraId="636DA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5FDC1A5">
            <w:pPr>
              <w:spacing w:after="0" w:line="240" w:lineRule="auto"/>
              <w:jc w:val="left"/>
            </w:pPr>
          </w:p>
        </w:tc>
        <w:tc>
          <w:tcPr>
            <w:tcW w:w="1417" w:type="dxa"/>
          </w:tcPr>
          <w:p w14:paraId="73B14BB6">
            <w:pPr>
              <w:spacing w:after="0" w:line="240" w:lineRule="auto"/>
              <w:jc w:val="center"/>
            </w:pPr>
            <w:r>
              <w:rPr>
                <w:rFonts w:ascii="宋体" w:hAnsi="宋体" w:eastAsia="宋体"/>
                <w:sz w:val="18"/>
              </w:rPr>
              <w:t>status</w:t>
            </w:r>
          </w:p>
        </w:tc>
        <w:tc>
          <w:tcPr>
            <w:tcW w:w="1417" w:type="dxa"/>
          </w:tcPr>
          <w:p w14:paraId="1686E8BA">
            <w:pPr>
              <w:spacing w:after="0" w:line="240" w:lineRule="auto"/>
              <w:jc w:val="center"/>
            </w:pPr>
            <w:r>
              <w:rPr>
                <w:rFonts w:ascii="宋体" w:hAnsi="宋体" w:eastAsia="宋体"/>
                <w:sz w:val="18"/>
              </w:rPr>
              <w:t>TINYINT</w:t>
            </w:r>
          </w:p>
        </w:tc>
        <w:tc>
          <w:tcPr>
            <w:tcW w:w="850" w:type="dxa"/>
          </w:tcPr>
          <w:p w14:paraId="08A563E9">
            <w:pPr>
              <w:spacing w:after="0" w:line="240" w:lineRule="auto"/>
              <w:jc w:val="center"/>
            </w:pPr>
            <w:r>
              <w:rPr>
                <w:rFonts w:ascii="宋体" w:hAnsi="宋体" w:eastAsia="宋体"/>
                <w:sz w:val="18"/>
              </w:rPr>
              <w:t>NOT NULL</w:t>
            </w:r>
          </w:p>
        </w:tc>
        <w:tc>
          <w:tcPr>
            <w:tcW w:w="850" w:type="dxa"/>
          </w:tcPr>
          <w:p w14:paraId="4AFBB97F">
            <w:pPr>
              <w:spacing w:after="0" w:line="240" w:lineRule="auto"/>
              <w:jc w:val="center"/>
            </w:pPr>
          </w:p>
        </w:tc>
        <w:tc>
          <w:tcPr>
            <w:tcW w:w="850" w:type="dxa"/>
          </w:tcPr>
          <w:p w14:paraId="7129EF8E">
            <w:pPr>
              <w:spacing w:after="0" w:line="240" w:lineRule="auto"/>
              <w:jc w:val="center"/>
            </w:pPr>
          </w:p>
        </w:tc>
        <w:tc>
          <w:tcPr>
            <w:tcW w:w="1417" w:type="dxa"/>
          </w:tcPr>
          <w:p w14:paraId="07C379A4">
            <w:pPr>
              <w:spacing w:after="0" w:line="240" w:lineRule="auto"/>
              <w:jc w:val="center"/>
            </w:pPr>
            <w:r>
              <w:rPr>
                <w:rFonts w:ascii="宋体" w:hAnsi="宋体" w:eastAsia="宋体"/>
                <w:sz w:val="18"/>
              </w:rPr>
              <w:t>1</w:t>
            </w:r>
          </w:p>
        </w:tc>
        <w:tc>
          <w:tcPr>
            <w:tcW w:w="1701" w:type="dxa"/>
          </w:tcPr>
          <w:p w14:paraId="3B7D8C45">
            <w:pPr>
              <w:spacing w:after="0" w:line="240" w:lineRule="auto"/>
              <w:jc w:val="center"/>
            </w:pPr>
            <w:r>
              <w:rPr>
                <w:rFonts w:ascii="宋体" w:hAnsi="宋体" w:eastAsia="宋体"/>
                <w:sz w:val="18"/>
              </w:rPr>
              <w:t>状态：1=待确认, 2=已接受, 3=已拒绝</w:t>
            </w:r>
          </w:p>
        </w:tc>
      </w:tr>
      <w:tr w14:paraId="135D8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66BFB6A">
            <w:pPr>
              <w:spacing w:after="0" w:line="240" w:lineRule="auto"/>
              <w:jc w:val="left"/>
            </w:pPr>
          </w:p>
        </w:tc>
        <w:tc>
          <w:tcPr>
            <w:tcW w:w="1417" w:type="dxa"/>
          </w:tcPr>
          <w:p w14:paraId="0FC4CD3E">
            <w:pPr>
              <w:spacing w:after="0" w:line="240" w:lineRule="auto"/>
              <w:jc w:val="center"/>
            </w:pPr>
            <w:r>
              <w:rPr>
                <w:rFonts w:ascii="宋体" w:hAnsi="宋体" w:eastAsia="宋体"/>
                <w:sz w:val="18"/>
              </w:rPr>
              <w:t>create_time</w:t>
            </w:r>
          </w:p>
        </w:tc>
        <w:tc>
          <w:tcPr>
            <w:tcW w:w="1417" w:type="dxa"/>
          </w:tcPr>
          <w:p w14:paraId="142AE4E9">
            <w:pPr>
              <w:spacing w:after="0" w:line="240" w:lineRule="auto"/>
              <w:jc w:val="center"/>
            </w:pPr>
            <w:r>
              <w:rPr>
                <w:rFonts w:ascii="宋体" w:hAnsi="宋体" w:eastAsia="宋体"/>
                <w:sz w:val="18"/>
              </w:rPr>
              <w:t>DATETIME</w:t>
            </w:r>
          </w:p>
        </w:tc>
        <w:tc>
          <w:tcPr>
            <w:tcW w:w="850" w:type="dxa"/>
          </w:tcPr>
          <w:p w14:paraId="57DBF80A">
            <w:pPr>
              <w:spacing w:after="0" w:line="240" w:lineRule="auto"/>
              <w:jc w:val="center"/>
            </w:pPr>
            <w:r>
              <w:rPr>
                <w:rFonts w:ascii="宋体" w:hAnsi="宋体" w:eastAsia="宋体"/>
                <w:sz w:val="18"/>
              </w:rPr>
              <w:t>NOT NULL</w:t>
            </w:r>
          </w:p>
        </w:tc>
        <w:tc>
          <w:tcPr>
            <w:tcW w:w="850" w:type="dxa"/>
          </w:tcPr>
          <w:p w14:paraId="65F692B5">
            <w:pPr>
              <w:spacing w:after="0" w:line="240" w:lineRule="auto"/>
              <w:jc w:val="center"/>
            </w:pPr>
          </w:p>
        </w:tc>
        <w:tc>
          <w:tcPr>
            <w:tcW w:w="850" w:type="dxa"/>
          </w:tcPr>
          <w:p w14:paraId="7F0411C6">
            <w:pPr>
              <w:spacing w:after="0" w:line="240" w:lineRule="auto"/>
              <w:jc w:val="center"/>
            </w:pPr>
          </w:p>
        </w:tc>
        <w:tc>
          <w:tcPr>
            <w:tcW w:w="1417" w:type="dxa"/>
          </w:tcPr>
          <w:p w14:paraId="38D2CABE">
            <w:pPr>
              <w:spacing w:after="0" w:line="240" w:lineRule="auto"/>
              <w:jc w:val="center"/>
            </w:pPr>
            <w:r>
              <w:rPr>
                <w:rFonts w:ascii="宋体" w:hAnsi="宋体" w:eastAsia="宋体"/>
                <w:sz w:val="18"/>
              </w:rPr>
              <w:t>CURRENT_TIMESTAMP</w:t>
            </w:r>
          </w:p>
        </w:tc>
        <w:tc>
          <w:tcPr>
            <w:tcW w:w="1701" w:type="dxa"/>
          </w:tcPr>
          <w:p w14:paraId="0FCF9354">
            <w:pPr>
              <w:spacing w:after="0" w:line="240" w:lineRule="auto"/>
              <w:jc w:val="center"/>
            </w:pPr>
            <w:r>
              <w:rPr>
                <w:rFonts w:ascii="宋体" w:hAnsi="宋体" w:eastAsia="宋体"/>
                <w:sz w:val="18"/>
              </w:rPr>
              <w:t>申请时间</w:t>
            </w:r>
          </w:p>
        </w:tc>
      </w:tr>
      <w:tr w14:paraId="76F48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C58BFD2">
            <w:pPr>
              <w:spacing w:after="0" w:line="240" w:lineRule="auto"/>
              <w:jc w:val="left"/>
            </w:pPr>
          </w:p>
        </w:tc>
        <w:tc>
          <w:tcPr>
            <w:tcW w:w="1417" w:type="dxa"/>
          </w:tcPr>
          <w:p w14:paraId="42987392">
            <w:pPr>
              <w:spacing w:after="0" w:line="240" w:lineRule="auto"/>
              <w:jc w:val="center"/>
            </w:pPr>
            <w:r>
              <w:rPr>
                <w:rFonts w:ascii="宋体" w:hAnsi="宋体" w:eastAsia="宋体"/>
                <w:sz w:val="18"/>
              </w:rPr>
              <w:t>update_time</w:t>
            </w:r>
          </w:p>
        </w:tc>
        <w:tc>
          <w:tcPr>
            <w:tcW w:w="1417" w:type="dxa"/>
          </w:tcPr>
          <w:p w14:paraId="42EFD095">
            <w:pPr>
              <w:spacing w:after="0" w:line="240" w:lineRule="auto"/>
              <w:jc w:val="center"/>
            </w:pPr>
            <w:r>
              <w:rPr>
                <w:rFonts w:ascii="宋体" w:hAnsi="宋体" w:eastAsia="宋体"/>
                <w:sz w:val="18"/>
              </w:rPr>
              <w:t>DATETIME</w:t>
            </w:r>
          </w:p>
        </w:tc>
        <w:tc>
          <w:tcPr>
            <w:tcW w:w="850" w:type="dxa"/>
          </w:tcPr>
          <w:p w14:paraId="7860BD3C">
            <w:pPr>
              <w:spacing w:after="0" w:line="240" w:lineRule="auto"/>
              <w:jc w:val="center"/>
            </w:pPr>
            <w:r>
              <w:rPr>
                <w:rFonts w:ascii="宋体" w:hAnsi="宋体" w:eastAsia="宋体"/>
                <w:sz w:val="18"/>
              </w:rPr>
              <w:t>NOT NULL</w:t>
            </w:r>
          </w:p>
        </w:tc>
        <w:tc>
          <w:tcPr>
            <w:tcW w:w="850" w:type="dxa"/>
          </w:tcPr>
          <w:p w14:paraId="71F21846">
            <w:pPr>
              <w:spacing w:after="0" w:line="240" w:lineRule="auto"/>
              <w:jc w:val="center"/>
            </w:pPr>
          </w:p>
        </w:tc>
        <w:tc>
          <w:tcPr>
            <w:tcW w:w="850" w:type="dxa"/>
          </w:tcPr>
          <w:p w14:paraId="6D497BC6">
            <w:pPr>
              <w:spacing w:after="0" w:line="240" w:lineRule="auto"/>
              <w:jc w:val="center"/>
            </w:pPr>
          </w:p>
        </w:tc>
        <w:tc>
          <w:tcPr>
            <w:tcW w:w="1417" w:type="dxa"/>
          </w:tcPr>
          <w:p w14:paraId="1964F740">
            <w:pPr>
              <w:spacing w:after="0" w:line="240" w:lineRule="auto"/>
              <w:jc w:val="center"/>
            </w:pPr>
            <w:r>
              <w:rPr>
                <w:rFonts w:ascii="宋体" w:hAnsi="宋体" w:eastAsia="宋体"/>
                <w:sz w:val="18"/>
              </w:rPr>
              <w:t>CURRENT_TIMESTAMP ON UPDATE</w:t>
            </w:r>
          </w:p>
        </w:tc>
        <w:tc>
          <w:tcPr>
            <w:tcW w:w="1701" w:type="dxa"/>
          </w:tcPr>
          <w:p w14:paraId="2EC6386E">
            <w:pPr>
              <w:spacing w:after="0" w:line="240" w:lineRule="auto"/>
              <w:jc w:val="center"/>
            </w:pPr>
            <w:r>
              <w:rPr>
                <w:rFonts w:ascii="宋体" w:hAnsi="宋体" w:eastAsia="宋体"/>
                <w:sz w:val="18"/>
              </w:rPr>
              <w:t>状态更新时间</w:t>
            </w:r>
          </w:p>
        </w:tc>
      </w:tr>
    </w:tbl>
    <w:p w14:paraId="088D1753"/>
    <w:p w14:paraId="75AD82C4">
      <w:pPr>
        <w:pStyle w:val="6"/>
      </w:pPr>
      <w:r>
        <w:rPr>
          <w:rFonts w:ascii="黑体" w:hAnsi="黑体" w:eastAsia="黑体"/>
        </w:rPr>
        <w:t>表6 订单表（skill_order）</w:t>
      </w:r>
    </w:p>
    <w:p w14:paraId="5D3A0CE1">
      <w:pPr>
        <w:spacing w:line="360" w:lineRule="auto"/>
        <w:ind w:firstLine="420"/>
      </w:pPr>
      <w:r>
        <w:rPr>
          <w:rFonts w:ascii="宋体" w:hAnsi="宋体" w:eastAsia="宋体"/>
          <w:sz w:val="24"/>
        </w:rPr>
        <w:t>技能交易订单，是系统的核心交易实体。记录买卖双方、关联技能/悬赏、金额、状态流转和双方确认完成状态。订单编号(order_no)唯一。</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
        <w:gridCol w:w="1476"/>
        <w:gridCol w:w="1300"/>
        <w:gridCol w:w="698"/>
        <w:gridCol w:w="798"/>
        <w:gridCol w:w="698"/>
        <w:gridCol w:w="1746"/>
        <w:gridCol w:w="1327"/>
      </w:tblGrid>
      <w:tr w14:paraId="5F2A1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2F3"/>
          </w:tcPr>
          <w:p w14:paraId="52236FFF">
            <w:pPr>
              <w:spacing w:after="0" w:line="240" w:lineRule="auto"/>
              <w:jc w:val="center"/>
            </w:pPr>
            <w:r>
              <w:rPr>
                <w:rFonts w:ascii="宋体" w:hAnsi="宋体" w:eastAsia="宋体"/>
                <w:b/>
                <w:sz w:val="18"/>
              </w:rPr>
              <w:t>主键</w:t>
            </w:r>
          </w:p>
        </w:tc>
        <w:tc>
          <w:tcPr>
            <w:tcW w:w="1417" w:type="dxa"/>
            <w:shd w:val="clear" w:color="auto" w:fill="D9E2F3"/>
          </w:tcPr>
          <w:p w14:paraId="2D715EE4">
            <w:pPr>
              <w:spacing w:after="0" w:line="240" w:lineRule="auto"/>
              <w:jc w:val="center"/>
            </w:pPr>
            <w:r>
              <w:rPr>
                <w:rFonts w:ascii="宋体" w:hAnsi="宋体" w:eastAsia="宋体"/>
                <w:b/>
                <w:sz w:val="18"/>
              </w:rPr>
              <w:t>列名</w:t>
            </w:r>
          </w:p>
        </w:tc>
        <w:tc>
          <w:tcPr>
            <w:tcW w:w="1417" w:type="dxa"/>
            <w:shd w:val="clear" w:color="auto" w:fill="D9E2F3"/>
          </w:tcPr>
          <w:p w14:paraId="75B4DB69">
            <w:pPr>
              <w:spacing w:after="0" w:line="240" w:lineRule="auto"/>
              <w:jc w:val="center"/>
            </w:pPr>
            <w:r>
              <w:rPr>
                <w:rFonts w:ascii="宋体" w:hAnsi="宋体" w:eastAsia="宋体"/>
                <w:b/>
                <w:sz w:val="18"/>
              </w:rPr>
              <w:t>数据类型</w:t>
            </w:r>
          </w:p>
        </w:tc>
        <w:tc>
          <w:tcPr>
            <w:tcW w:w="850" w:type="dxa"/>
            <w:shd w:val="clear" w:color="auto" w:fill="D9E2F3"/>
          </w:tcPr>
          <w:p w14:paraId="6CCEF1C2">
            <w:pPr>
              <w:spacing w:after="0" w:line="240" w:lineRule="auto"/>
              <w:jc w:val="center"/>
            </w:pPr>
            <w:r>
              <w:rPr>
                <w:rFonts w:ascii="宋体" w:hAnsi="宋体" w:eastAsia="宋体"/>
                <w:b/>
                <w:sz w:val="18"/>
              </w:rPr>
              <w:t>可否为空</w:t>
            </w:r>
          </w:p>
        </w:tc>
        <w:tc>
          <w:tcPr>
            <w:tcW w:w="850" w:type="dxa"/>
            <w:shd w:val="clear" w:color="auto" w:fill="D9E2F3"/>
          </w:tcPr>
          <w:p w14:paraId="640F74A8">
            <w:pPr>
              <w:spacing w:after="0" w:line="240" w:lineRule="auto"/>
              <w:jc w:val="center"/>
            </w:pPr>
            <w:r>
              <w:rPr>
                <w:rFonts w:ascii="宋体" w:hAnsi="宋体" w:eastAsia="宋体"/>
                <w:b/>
                <w:sz w:val="18"/>
              </w:rPr>
              <w:t>可否重复</w:t>
            </w:r>
          </w:p>
        </w:tc>
        <w:tc>
          <w:tcPr>
            <w:tcW w:w="850" w:type="dxa"/>
            <w:shd w:val="clear" w:color="auto" w:fill="D9E2F3"/>
          </w:tcPr>
          <w:p w14:paraId="60BF360B">
            <w:pPr>
              <w:spacing w:after="0" w:line="240" w:lineRule="auto"/>
              <w:jc w:val="center"/>
            </w:pPr>
            <w:r>
              <w:rPr>
                <w:rFonts w:ascii="宋体" w:hAnsi="宋体" w:eastAsia="宋体"/>
                <w:b/>
                <w:sz w:val="18"/>
              </w:rPr>
              <w:t>是否自增</w:t>
            </w:r>
          </w:p>
        </w:tc>
        <w:tc>
          <w:tcPr>
            <w:tcW w:w="1417" w:type="dxa"/>
            <w:shd w:val="clear" w:color="auto" w:fill="D9E2F3"/>
          </w:tcPr>
          <w:p w14:paraId="0595C017">
            <w:pPr>
              <w:spacing w:after="0" w:line="240" w:lineRule="auto"/>
              <w:jc w:val="center"/>
            </w:pPr>
            <w:r>
              <w:rPr>
                <w:rFonts w:ascii="宋体" w:hAnsi="宋体" w:eastAsia="宋体"/>
                <w:b/>
                <w:sz w:val="18"/>
              </w:rPr>
              <w:t>默认值</w:t>
            </w:r>
          </w:p>
        </w:tc>
        <w:tc>
          <w:tcPr>
            <w:tcW w:w="1701" w:type="dxa"/>
            <w:shd w:val="clear" w:color="auto" w:fill="D9E2F3"/>
          </w:tcPr>
          <w:p w14:paraId="00D8C6B8">
            <w:pPr>
              <w:spacing w:after="0" w:line="240" w:lineRule="auto"/>
              <w:jc w:val="center"/>
            </w:pPr>
            <w:r>
              <w:rPr>
                <w:rFonts w:ascii="宋体" w:hAnsi="宋体" w:eastAsia="宋体"/>
                <w:b/>
                <w:sz w:val="18"/>
              </w:rPr>
              <w:t>说明</w:t>
            </w:r>
          </w:p>
        </w:tc>
      </w:tr>
      <w:tr w14:paraId="247BB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354702B">
            <w:pPr>
              <w:spacing w:after="0" w:line="240" w:lineRule="auto"/>
              <w:jc w:val="left"/>
            </w:pPr>
            <w:r>
              <w:rPr>
                <w:rFonts w:ascii="宋体" w:hAnsi="宋体" w:eastAsia="宋体"/>
                <w:sz w:val="18"/>
              </w:rPr>
              <w:t>PK</w:t>
            </w:r>
          </w:p>
        </w:tc>
        <w:tc>
          <w:tcPr>
            <w:tcW w:w="1417" w:type="dxa"/>
          </w:tcPr>
          <w:p w14:paraId="60DC89B0">
            <w:pPr>
              <w:spacing w:after="0" w:line="240" w:lineRule="auto"/>
              <w:jc w:val="center"/>
            </w:pPr>
            <w:r>
              <w:rPr>
                <w:rFonts w:ascii="宋体" w:hAnsi="宋体" w:eastAsia="宋体"/>
                <w:sz w:val="18"/>
              </w:rPr>
              <w:t>id</w:t>
            </w:r>
          </w:p>
        </w:tc>
        <w:tc>
          <w:tcPr>
            <w:tcW w:w="1417" w:type="dxa"/>
          </w:tcPr>
          <w:p w14:paraId="0DF8B50F">
            <w:pPr>
              <w:spacing w:after="0" w:line="240" w:lineRule="auto"/>
              <w:jc w:val="center"/>
            </w:pPr>
            <w:r>
              <w:rPr>
                <w:rFonts w:ascii="宋体" w:hAnsi="宋体" w:eastAsia="宋体"/>
                <w:sz w:val="18"/>
              </w:rPr>
              <w:t>BIGINT</w:t>
            </w:r>
          </w:p>
        </w:tc>
        <w:tc>
          <w:tcPr>
            <w:tcW w:w="850" w:type="dxa"/>
          </w:tcPr>
          <w:p w14:paraId="78F1A119">
            <w:pPr>
              <w:spacing w:after="0" w:line="240" w:lineRule="auto"/>
              <w:jc w:val="center"/>
            </w:pPr>
            <w:r>
              <w:rPr>
                <w:rFonts w:ascii="宋体" w:hAnsi="宋体" w:eastAsia="宋体"/>
                <w:sz w:val="18"/>
              </w:rPr>
              <w:t>NOT NULL</w:t>
            </w:r>
          </w:p>
        </w:tc>
        <w:tc>
          <w:tcPr>
            <w:tcW w:w="850" w:type="dxa"/>
          </w:tcPr>
          <w:p w14:paraId="78ED8981">
            <w:pPr>
              <w:spacing w:after="0" w:line="240" w:lineRule="auto"/>
              <w:jc w:val="center"/>
            </w:pPr>
            <w:r>
              <w:rPr>
                <w:rFonts w:ascii="宋体" w:hAnsi="宋体" w:eastAsia="宋体"/>
                <w:sz w:val="18"/>
              </w:rPr>
              <w:t>UNIQUE</w:t>
            </w:r>
          </w:p>
        </w:tc>
        <w:tc>
          <w:tcPr>
            <w:tcW w:w="850" w:type="dxa"/>
          </w:tcPr>
          <w:p w14:paraId="43A53159">
            <w:pPr>
              <w:spacing w:after="0" w:line="240" w:lineRule="auto"/>
              <w:jc w:val="center"/>
            </w:pPr>
            <w:r>
              <w:rPr>
                <w:rFonts w:ascii="宋体" w:hAnsi="宋体" w:eastAsia="宋体"/>
                <w:sz w:val="18"/>
              </w:rPr>
              <w:t>否（雪花ID）</w:t>
            </w:r>
          </w:p>
        </w:tc>
        <w:tc>
          <w:tcPr>
            <w:tcW w:w="1417" w:type="dxa"/>
          </w:tcPr>
          <w:p w14:paraId="7650C7C1">
            <w:pPr>
              <w:spacing w:after="0" w:line="240" w:lineRule="auto"/>
              <w:jc w:val="center"/>
            </w:pPr>
          </w:p>
        </w:tc>
        <w:tc>
          <w:tcPr>
            <w:tcW w:w="1701" w:type="dxa"/>
          </w:tcPr>
          <w:p w14:paraId="14140E3E">
            <w:pPr>
              <w:spacing w:after="0" w:line="240" w:lineRule="auto"/>
              <w:jc w:val="center"/>
            </w:pPr>
            <w:r>
              <w:rPr>
                <w:rFonts w:ascii="宋体" w:hAnsi="宋体" w:eastAsia="宋体"/>
                <w:sz w:val="18"/>
              </w:rPr>
              <w:t>订单ID</w:t>
            </w:r>
          </w:p>
        </w:tc>
      </w:tr>
      <w:tr w14:paraId="5F01E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366E04A">
            <w:pPr>
              <w:spacing w:after="0" w:line="240" w:lineRule="auto"/>
              <w:jc w:val="left"/>
            </w:pPr>
          </w:p>
        </w:tc>
        <w:tc>
          <w:tcPr>
            <w:tcW w:w="1417" w:type="dxa"/>
          </w:tcPr>
          <w:p w14:paraId="6B53A65F">
            <w:pPr>
              <w:spacing w:after="0" w:line="240" w:lineRule="auto"/>
              <w:jc w:val="center"/>
            </w:pPr>
            <w:r>
              <w:rPr>
                <w:rFonts w:ascii="宋体" w:hAnsi="宋体" w:eastAsia="宋体"/>
                <w:sz w:val="18"/>
              </w:rPr>
              <w:t>order_no</w:t>
            </w:r>
          </w:p>
        </w:tc>
        <w:tc>
          <w:tcPr>
            <w:tcW w:w="1417" w:type="dxa"/>
          </w:tcPr>
          <w:p w14:paraId="07C98886">
            <w:pPr>
              <w:spacing w:after="0" w:line="240" w:lineRule="auto"/>
              <w:jc w:val="center"/>
            </w:pPr>
            <w:r>
              <w:rPr>
                <w:rFonts w:ascii="宋体" w:hAnsi="宋体" w:eastAsia="宋体"/>
                <w:sz w:val="18"/>
              </w:rPr>
              <w:t>VARCHAR(32)</w:t>
            </w:r>
          </w:p>
        </w:tc>
        <w:tc>
          <w:tcPr>
            <w:tcW w:w="850" w:type="dxa"/>
          </w:tcPr>
          <w:p w14:paraId="3F85A208">
            <w:pPr>
              <w:spacing w:after="0" w:line="240" w:lineRule="auto"/>
              <w:jc w:val="center"/>
            </w:pPr>
            <w:r>
              <w:rPr>
                <w:rFonts w:ascii="宋体" w:hAnsi="宋体" w:eastAsia="宋体"/>
                <w:sz w:val="18"/>
              </w:rPr>
              <w:t>NOT NULL</w:t>
            </w:r>
          </w:p>
        </w:tc>
        <w:tc>
          <w:tcPr>
            <w:tcW w:w="850" w:type="dxa"/>
          </w:tcPr>
          <w:p w14:paraId="05DE0BEC">
            <w:pPr>
              <w:spacing w:after="0" w:line="240" w:lineRule="auto"/>
              <w:jc w:val="center"/>
            </w:pPr>
            <w:r>
              <w:rPr>
                <w:rFonts w:ascii="宋体" w:hAnsi="宋体" w:eastAsia="宋体"/>
                <w:sz w:val="18"/>
              </w:rPr>
              <w:t>UNIQUE</w:t>
            </w:r>
          </w:p>
        </w:tc>
        <w:tc>
          <w:tcPr>
            <w:tcW w:w="850" w:type="dxa"/>
          </w:tcPr>
          <w:p w14:paraId="23E97986">
            <w:pPr>
              <w:spacing w:after="0" w:line="240" w:lineRule="auto"/>
              <w:jc w:val="center"/>
            </w:pPr>
          </w:p>
        </w:tc>
        <w:tc>
          <w:tcPr>
            <w:tcW w:w="1417" w:type="dxa"/>
          </w:tcPr>
          <w:p w14:paraId="603BCAA9">
            <w:pPr>
              <w:spacing w:after="0" w:line="240" w:lineRule="auto"/>
              <w:jc w:val="center"/>
            </w:pPr>
          </w:p>
        </w:tc>
        <w:tc>
          <w:tcPr>
            <w:tcW w:w="1701" w:type="dxa"/>
          </w:tcPr>
          <w:p w14:paraId="53EA7812">
            <w:pPr>
              <w:spacing w:after="0" w:line="240" w:lineRule="auto"/>
              <w:jc w:val="center"/>
            </w:pPr>
            <w:r>
              <w:rPr>
                <w:rFonts w:ascii="宋体" w:hAnsi="宋体" w:eastAsia="宋体"/>
                <w:sz w:val="18"/>
              </w:rPr>
              <w:t>订单编号（唯一标识）</w:t>
            </w:r>
          </w:p>
        </w:tc>
      </w:tr>
      <w:tr w14:paraId="18091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941D86B">
            <w:pPr>
              <w:spacing w:after="0" w:line="240" w:lineRule="auto"/>
              <w:jc w:val="left"/>
            </w:pPr>
            <w:r>
              <w:rPr>
                <w:rFonts w:ascii="宋体" w:hAnsi="宋体" w:eastAsia="宋体"/>
                <w:sz w:val="18"/>
              </w:rPr>
              <w:t>FK</w:t>
            </w:r>
          </w:p>
        </w:tc>
        <w:tc>
          <w:tcPr>
            <w:tcW w:w="1417" w:type="dxa"/>
          </w:tcPr>
          <w:p w14:paraId="5932C519">
            <w:pPr>
              <w:spacing w:after="0" w:line="240" w:lineRule="auto"/>
              <w:jc w:val="center"/>
            </w:pPr>
            <w:r>
              <w:rPr>
                <w:rFonts w:ascii="宋体" w:hAnsi="宋体" w:eastAsia="宋体"/>
                <w:sz w:val="18"/>
              </w:rPr>
              <w:t>buyer_id</w:t>
            </w:r>
          </w:p>
        </w:tc>
        <w:tc>
          <w:tcPr>
            <w:tcW w:w="1417" w:type="dxa"/>
          </w:tcPr>
          <w:p w14:paraId="2079D3C2">
            <w:pPr>
              <w:spacing w:after="0" w:line="240" w:lineRule="auto"/>
              <w:jc w:val="center"/>
            </w:pPr>
            <w:r>
              <w:rPr>
                <w:rFonts w:ascii="宋体" w:hAnsi="宋体" w:eastAsia="宋体"/>
                <w:sz w:val="18"/>
              </w:rPr>
              <w:t>BIGINT</w:t>
            </w:r>
          </w:p>
        </w:tc>
        <w:tc>
          <w:tcPr>
            <w:tcW w:w="850" w:type="dxa"/>
          </w:tcPr>
          <w:p w14:paraId="6C745FE7">
            <w:pPr>
              <w:spacing w:after="0" w:line="240" w:lineRule="auto"/>
              <w:jc w:val="center"/>
            </w:pPr>
            <w:r>
              <w:rPr>
                <w:rFonts w:ascii="宋体" w:hAnsi="宋体" w:eastAsia="宋体"/>
                <w:sz w:val="18"/>
              </w:rPr>
              <w:t>NOT NULL</w:t>
            </w:r>
          </w:p>
        </w:tc>
        <w:tc>
          <w:tcPr>
            <w:tcW w:w="850" w:type="dxa"/>
          </w:tcPr>
          <w:p w14:paraId="59B60132">
            <w:pPr>
              <w:spacing w:after="0" w:line="240" w:lineRule="auto"/>
              <w:jc w:val="center"/>
            </w:pPr>
          </w:p>
        </w:tc>
        <w:tc>
          <w:tcPr>
            <w:tcW w:w="850" w:type="dxa"/>
          </w:tcPr>
          <w:p w14:paraId="3A36ADE6">
            <w:pPr>
              <w:spacing w:after="0" w:line="240" w:lineRule="auto"/>
              <w:jc w:val="center"/>
            </w:pPr>
          </w:p>
        </w:tc>
        <w:tc>
          <w:tcPr>
            <w:tcW w:w="1417" w:type="dxa"/>
          </w:tcPr>
          <w:p w14:paraId="45C988CD">
            <w:pPr>
              <w:spacing w:after="0" w:line="240" w:lineRule="auto"/>
              <w:jc w:val="center"/>
            </w:pPr>
          </w:p>
        </w:tc>
        <w:tc>
          <w:tcPr>
            <w:tcW w:w="1701" w:type="dxa"/>
          </w:tcPr>
          <w:p w14:paraId="6FF07D4F">
            <w:pPr>
              <w:spacing w:after="0" w:line="240" w:lineRule="auto"/>
              <w:jc w:val="center"/>
            </w:pPr>
            <w:r>
              <w:rPr>
                <w:rFonts w:ascii="宋体" w:hAnsi="宋体" w:eastAsia="宋体"/>
                <w:sz w:val="18"/>
              </w:rPr>
              <w:t>买方用户ID → user.id</w:t>
            </w:r>
          </w:p>
        </w:tc>
      </w:tr>
      <w:tr w14:paraId="2F392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D5885B7">
            <w:pPr>
              <w:spacing w:after="0" w:line="240" w:lineRule="auto"/>
              <w:jc w:val="left"/>
            </w:pPr>
            <w:r>
              <w:rPr>
                <w:rFonts w:ascii="宋体" w:hAnsi="宋体" w:eastAsia="宋体"/>
                <w:sz w:val="18"/>
              </w:rPr>
              <w:t>FK</w:t>
            </w:r>
          </w:p>
        </w:tc>
        <w:tc>
          <w:tcPr>
            <w:tcW w:w="1417" w:type="dxa"/>
          </w:tcPr>
          <w:p w14:paraId="5121032E">
            <w:pPr>
              <w:spacing w:after="0" w:line="240" w:lineRule="auto"/>
              <w:jc w:val="center"/>
            </w:pPr>
            <w:r>
              <w:rPr>
                <w:rFonts w:ascii="宋体" w:hAnsi="宋体" w:eastAsia="宋体"/>
                <w:sz w:val="18"/>
              </w:rPr>
              <w:t>seller_id</w:t>
            </w:r>
          </w:p>
        </w:tc>
        <w:tc>
          <w:tcPr>
            <w:tcW w:w="1417" w:type="dxa"/>
          </w:tcPr>
          <w:p w14:paraId="6CBEA32F">
            <w:pPr>
              <w:spacing w:after="0" w:line="240" w:lineRule="auto"/>
              <w:jc w:val="center"/>
            </w:pPr>
            <w:r>
              <w:rPr>
                <w:rFonts w:ascii="宋体" w:hAnsi="宋体" w:eastAsia="宋体"/>
                <w:sz w:val="18"/>
              </w:rPr>
              <w:t>BIGINT</w:t>
            </w:r>
          </w:p>
        </w:tc>
        <w:tc>
          <w:tcPr>
            <w:tcW w:w="850" w:type="dxa"/>
          </w:tcPr>
          <w:p w14:paraId="57F7EA0F">
            <w:pPr>
              <w:spacing w:after="0" w:line="240" w:lineRule="auto"/>
              <w:jc w:val="center"/>
            </w:pPr>
            <w:r>
              <w:rPr>
                <w:rFonts w:ascii="宋体" w:hAnsi="宋体" w:eastAsia="宋体"/>
                <w:sz w:val="18"/>
              </w:rPr>
              <w:t>NOT NULL</w:t>
            </w:r>
          </w:p>
        </w:tc>
        <w:tc>
          <w:tcPr>
            <w:tcW w:w="850" w:type="dxa"/>
          </w:tcPr>
          <w:p w14:paraId="050F3A9E">
            <w:pPr>
              <w:spacing w:after="0" w:line="240" w:lineRule="auto"/>
              <w:jc w:val="center"/>
            </w:pPr>
          </w:p>
        </w:tc>
        <w:tc>
          <w:tcPr>
            <w:tcW w:w="850" w:type="dxa"/>
          </w:tcPr>
          <w:p w14:paraId="7F0DD2AC">
            <w:pPr>
              <w:spacing w:after="0" w:line="240" w:lineRule="auto"/>
              <w:jc w:val="center"/>
            </w:pPr>
          </w:p>
        </w:tc>
        <w:tc>
          <w:tcPr>
            <w:tcW w:w="1417" w:type="dxa"/>
          </w:tcPr>
          <w:p w14:paraId="646169D3">
            <w:pPr>
              <w:spacing w:after="0" w:line="240" w:lineRule="auto"/>
              <w:jc w:val="center"/>
            </w:pPr>
          </w:p>
        </w:tc>
        <w:tc>
          <w:tcPr>
            <w:tcW w:w="1701" w:type="dxa"/>
          </w:tcPr>
          <w:p w14:paraId="61A9EDAB">
            <w:pPr>
              <w:spacing w:after="0" w:line="240" w:lineRule="auto"/>
              <w:jc w:val="center"/>
            </w:pPr>
            <w:r>
              <w:rPr>
                <w:rFonts w:ascii="宋体" w:hAnsi="宋体" w:eastAsia="宋体"/>
                <w:sz w:val="18"/>
              </w:rPr>
              <w:t>卖方用户ID → user.id</w:t>
            </w:r>
          </w:p>
        </w:tc>
      </w:tr>
      <w:tr w14:paraId="5E145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51ABC9D">
            <w:pPr>
              <w:spacing w:after="0" w:line="240" w:lineRule="auto"/>
              <w:jc w:val="left"/>
            </w:pPr>
            <w:r>
              <w:rPr>
                <w:rFonts w:ascii="宋体" w:hAnsi="宋体" w:eastAsia="宋体"/>
                <w:sz w:val="18"/>
              </w:rPr>
              <w:t>FK</w:t>
            </w:r>
          </w:p>
        </w:tc>
        <w:tc>
          <w:tcPr>
            <w:tcW w:w="1417" w:type="dxa"/>
          </w:tcPr>
          <w:p w14:paraId="021D5E59">
            <w:pPr>
              <w:spacing w:after="0" w:line="240" w:lineRule="auto"/>
              <w:jc w:val="center"/>
            </w:pPr>
            <w:r>
              <w:rPr>
                <w:rFonts w:ascii="宋体" w:hAnsi="宋体" w:eastAsia="宋体"/>
                <w:sz w:val="18"/>
              </w:rPr>
              <w:t>skill_id</w:t>
            </w:r>
          </w:p>
        </w:tc>
        <w:tc>
          <w:tcPr>
            <w:tcW w:w="1417" w:type="dxa"/>
          </w:tcPr>
          <w:p w14:paraId="5FCF1628">
            <w:pPr>
              <w:spacing w:after="0" w:line="240" w:lineRule="auto"/>
              <w:jc w:val="center"/>
            </w:pPr>
            <w:r>
              <w:rPr>
                <w:rFonts w:ascii="宋体" w:hAnsi="宋体" w:eastAsia="宋体"/>
                <w:sz w:val="18"/>
              </w:rPr>
              <w:t>BIGINT</w:t>
            </w:r>
          </w:p>
        </w:tc>
        <w:tc>
          <w:tcPr>
            <w:tcW w:w="850" w:type="dxa"/>
          </w:tcPr>
          <w:p w14:paraId="2F470A52">
            <w:pPr>
              <w:spacing w:after="0" w:line="240" w:lineRule="auto"/>
              <w:jc w:val="center"/>
            </w:pPr>
            <w:r>
              <w:rPr>
                <w:rFonts w:ascii="宋体" w:hAnsi="宋体" w:eastAsia="宋体"/>
                <w:sz w:val="18"/>
              </w:rPr>
              <w:t>NULL</w:t>
            </w:r>
          </w:p>
        </w:tc>
        <w:tc>
          <w:tcPr>
            <w:tcW w:w="850" w:type="dxa"/>
          </w:tcPr>
          <w:p w14:paraId="485B3118">
            <w:pPr>
              <w:spacing w:after="0" w:line="240" w:lineRule="auto"/>
              <w:jc w:val="center"/>
            </w:pPr>
          </w:p>
        </w:tc>
        <w:tc>
          <w:tcPr>
            <w:tcW w:w="850" w:type="dxa"/>
          </w:tcPr>
          <w:p w14:paraId="2B70D58A">
            <w:pPr>
              <w:spacing w:after="0" w:line="240" w:lineRule="auto"/>
              <w:jc w:val="center"/>
            </w:pPr>
          </w:p>
        </w:tc>
        <w:tc>
          <w:tcPr>
            <w:tcW w:w="1417" w:type="dxa"/>
          </w:tcPr>
          <w:p w14:paraId="70953077">
            <w:pPr>
              <w:spacing w:after="0" w:line="240" w:lineRule="auto"/>
              <w:jc w:val="center"/>
            </w:pPr>
            <w:r>
              <w:rPr>
                <w:rFonts w:ascii="宋体" w:hAnsi="宋体" w:eastAsia="宋体"/>
                <w:sz w:val="18"/>
              </w:rPr>
              <w:t>NULL</w:t>
            </w:r>
          </w:p>
        </w:tc>
        <w:tc>
          <w:tcPr>
            <w:tcW w:w="1701" w:type="dxa"/>
          </w:tcPr>
          <w:p w14:paraId="32AA846D">
            <w:pPr>
              <w:spacing w:after="0" w:line="240" w:lineRule="auto"/>
              <w:jc w:val="center"/>
            </w:pPr>
            <w:r>
              <w:rPr>
                <w:rFonts w:ascii="宋体" w:hAnsi="宋体" w:eastAsia="宋体"/>
                <w:sz w:val="18"/>
              </w:rPr>
              <w:t>关联技能ID → skill.id</w:t>
            </w:r>
          </w:p>
        </w:tc>
      </w:tr>
      <w:tr w14:paraId="1BD64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53829EE">
            <w:pPr>
              <w:spacing w:after="0" w:line="240" w:lineRule="auto"/>
              <w:jc w:val="left"/>
            </w:pPr>
            <w:r>
              <w:rPr>
                <w:rFonts w:ascii="宋体" w:hAnsi="宋体" w:eastAsia="宋体"/>
                <w:sz w:val="18"/>
              </w:rPr>
              <w:t>FK</w:t>
            </w:r>
          </w:p>
        </w:tc>
        <w:tc>
          <w:tcPr>
            <w:tcW w:w="1417" w:type="dxa"/>
          </w:tcPr>
          <w:p w14:paraId="7C059152">
            <w:pPr>
              <w:spacing w:after="0" w:line="240" w:lineRule="auto"/>
              <w:jc w:val="center"/>
            </w:pPr>
            <w:r>
              <w:rPr>
                <w:rFonts w:ascii="宋体" w:hAnsi="宋体" w:eastAsia="宋体"/>
                <w:sz w:val="18"/>
              </w:rPr>
              <w:t>bounty_id</w:t>
            </w:r>
          </w:p>
        </w:tc>
        <w:tc>
          <w:tcPr>
            <w:tcW w:w="1417" w:type="dxa"/>
          </w:tcPr>
          <w:p w14:paraId="48927598">
            <w:pPr>
              <w:spacing w:after="0" w:line="240" w:lineRule="auto"/>
              <w:jc w:val="center"/>
            </w:pPr>
            <w:r>
              <w:rPr>
                <w:rFonts w:ascii="宋体" w:hAnsi="宋体" w:eastAsia="宋体"/>
                <w:sz w:val="18"/>
              </w:rPr>
              <w:t>BIGINT</w:t>
            </w:r>
          </w:p>
        </w:tc>
        <w:tc>
          <w:tcPr>
            <w:tcW w:w="850" w:type="dxa"/>
          </w:tcPr>
          <w:p w14:paraId="6CA7B9CA">
            <w:pPr>
              <w:spacing w:after="0" w:line="240" w:lineRule="auto"/>
              <w:jc w:val="center"/>
            </w:pPr>
            <w:r>
              <w:rPr>
                <w:rFonts w:ascii="宋体" w:hAnsi="宋体" w:eastAsia="宋体"/>
                <w:sz w:val="18"/>
              </w:rPr>
              <w:t>NULL</w:t>
            </w:r>
          </w:p>
        </w:tc>
        <w:tc>
          <w:tcPr>
            <w:tcW w:w="850" w:type="dxa"/>
          </w:tcPr>
          <w:p w14:paraId="6CB8BA7C">
            <w:pPr>
              <w:spacing w:after="0" w:line="240" w:lineRule="auto"/>
              <w:jc w:val="center"/>
            </w:pPr>
          </w:p>
        </w:tc>
        <w:tc>
          <w:tcPr>
            <w:tcW w:w="850" w:type="dxa"/>
          </w:tcPr>
          <w:p w14:paraId="1395C5BE">
            <w:pPr>
              <w:spacing w:after="0" w:line="240" w:lineRule="auto"/>
              <w:jc w:val="center"/>
            </w:pPr>
          </w:p>
        </w:tc>
        <w:tc>
          <w:tcPr>
            <w:tcW w:w="1417" w:type="dxa"/>
          </w:tcPr>
          <w:p w14:paraId="3F6516D8">
            <w:pPr>
              <w:spacing w:after="0" w:line="240" w:lineRule="auto"/>
              <w:jc w:val="center"/>
            </w:pPr>
            <w:r>
              <w:rPr>
                <w:rFonts w:ascii="宋体" w:hAnsi="宋体" w:eastAsia="宋体"/>
                <w:sz w:val="18"/>
              </w:rPr>
              <w:t>NULL</w:t>
            </w:r>
          </w:p>
        </w:tc>
        <w:tc>
          <w:tcPr>
            <w:tcW w:w="1701" w:type="dxa"/>
          </w:tcPr>
          <w:p w14:paraId="50E0CB72">
            <w:pPr>
              <w:spacing w:after="0" w:line="240" w:lineRule="auto"/>
              <w:jc w:val="center"/>
            </w:pPr>
            <w:r>
              <w:rPr>
                <w:rFonts w:ascii="宋体" w:hAnsi="宋体" w:eastAsia="宋体"/>
                <w:sz w:val="18"/>
              </w:rPr>
              <w:t>关联悬赏ID → bounty.id（可选）</w:t>
            </w:r>
          </w:p>
        </w:tc>
      </w:tr>
      <w:tr w14:paraId="322C2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7609710">
            <w:pPr>
              <w:spacing w:after="0" w:line="240" w:lineRule="auto"/>
              <w:jc w:val="left"/>
            </w:pPr>
          </w:p>
        </w:tc>
        <w:tc>
          <w:tcPr>
            <w:tcW w:w="1417" w:type="dxa"/>
          </w:tcPr>
          <w:p w14:paraId="20FFE681">
            <w:pPr>
              <w:spacing w:after="0" w:line="240" w:lineRule="auto"/>
              <w:jc w:val="center"/>
            </w:pPr>
            <w:r>
              <w:rPr>
                <w:rFonts w:ascii="宋体" w:hAnsi="宋体" w:eastAsia="宋体"/>
                <w:sz w:val="18"/>
              </w:rPr>
              <w:t>amount</w:t>
            </w:r>
          </w:p>
        </w:tc>
        <w:tc>
          <w:tcPr>
            <w:tcW w:w="1417" w:type="dxa"/>
          </w:tcPr>
          <w:p w14:paraId="6D247D91">
            <w:pPr>
              <w:spacing w:after="0" w:line="240" w:lineRule="auto"/>
              <w:jc w:val="center"/>
            </w:pPr>
            <w:r>
              <w:rPr>
                <w:rFonts w:ascii="宋体" w:hAnsi="宋体" w:eastAsia="宋体"/>
                <w:sz w:val="18"/>
              </w:rPr>
              <w:t>INT</w:t>
            </w:r>
          </w:p>
        </w:tc>
        <w:tc>
          <w:tcPr>
            <w:tcW w:w="850" w:type="dxa"/>
          </w:tcPr>
          <w:p w14:paraId="0265D940">
            <w:pPr>
              <w:spacing w:after="0" w:line="240" w:lineRule="auto"/>
              <w:jc w:val="center"/>
            </w:pPr>
            <w:r>
              <w:rPr>
                <w:rFonts w:ascii="宋体" w:hAnsi="宋体" w:eastAsia="宋体"/>
                <w:sz w:val="18"/>
              </w:rPr>
              <w:t>NOT NULL</w:t>
            </w:r>
          </w:p>
        </w:tc>
        <w:tc>
          <w:tcPr>
            <w:tcW w:w="850" w:type="dxa"/>
          </w:tcPr>
          <w:p w14:paraId="4903B9F3">
            <w:pPr>
              <w:spacing w:after="0" w:line="240" w:lineRule="auto"/>
              <w:jc w:val="center"/>
            </w:pPr>
          </w:p>
        </w:tc>
        <w:tc>
          <w:tcPr>
            <w:tcW w:w="850" w:type="dxa"/>
          </w:tcPr>
          <w:p w14:paraId="05A4AA81">
            <w:pPr>
              <w:spacing w:after="0" w:line="240" w:lineRule="auto"/>
              <w:jc w:val="center"/>
            </w:pPr>
          </w:p>
        </w:tc>
        <w:tc>
          <w:tcPr>
            <w:tcW w:w="1417" w:type="dxa"/>
          </w:tcPr>
          <w:p w14:paraId="576DAF45">
            <w:pPr>
              <w:spacing w:after="0" w:line="240" w:lineRule="auto"/>
              <w:jc w:val="center"/>
            </w:pPr>
          </w:p>
        </w:tc>
        <w:tc>
          <w:tcPr>
            <w:tcW w:w="1701" w:type="dxa"/>
          </w:tcPr>
          <w:p w14:paraId="05C210B1">
            <w:pPr>
              <w:spacing w:after="0" w:line="240" w:lineRule="auto"/>
              <w:jc w:val="center"/>
            </w:pPr>
            <w:r>
              <w:rPr>
                <w:rFonts w:ascii="宋体" w:hAnsi="宋体" w:eastAsia="宋体"/>
                <w:sz w:val="18"/>
              </w:rPr>
              <w:t>订单金额（时间币）</w:t>
            </w:r>
          </w:p>
        </w:tc>
      </w:tr>
      <w:tr w14:paraId="67D9B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3242B11">
            <w:pPr>
              <w:spacing w:after="0" w:line="240" w:lineRule="auto"/>
              <w:jc w:val="left"/>
            </w:pPr>
          </w:p>
        </w:tc>
        <w:tc>
          <w:tcPr>
            <w:tcW w:w="1417" w:type="dxa"/>
          </w:tcPr>
          <w:p w14:paraId="6DBE7E12">
            <w:pPr>
              <w:spacing w:after="0" w:line="240" w:lineRule="auto"/>
              <w:jc w:val="center"/>
            </w:pPr>
            <w:r>
              <w:rPr>
                <w:rFonts w:ascii="宋体" w:hAnsi="宋体" w:eastAsia="宋体"/>
                <w:sz w:val="18"/>
              </w:rPr>
              <w:t>frozen_amount</w:t>
            </w:r>
          </w:p>
        </w:tc>
        <w:tc>
          <w:tcPr>
            <w:tcW w:w="1417" w:type="dxa"/>
          </w:tcPr>
          <w:p w14:paraId="32D75BDC">
            <w:pPr>
              <w:spacing w:after="0" w:line="240" w:lineRule="auto"/>
              <w:jc w:val="center"/>
            </w:pPr>
            <w:r>
              <w:rPr>
                <w:rFonts w:ascii="宋体" w:hAnsi="宋体" w:eastAsia="宋体"/>
                <w:sz w:val="18"/>
              </w:rPr>
              <w:t>INT</w:t>
            </w:r>
          </w:p>
        </w:tc>
        <w:tc>
          <w:tcPr>
            <w:tcW w:w="850" w:type="dxa"/>
          </w:tcPr>
          <w:p w14:paraId="19556850">
            <w:pPr>
              <w:spacing w:after="0" w:line="240" w:lineRule="auto"/>
              <w:jc w:val="center"/>
            </w:pPr>
            <w:r>
              <w:rPr>
                <w:rFonts w:ascii="宋体" w:hAnsi="宋体" w:eastAsia="宋体"/>
                <w:sz w:val="18"/>
              </w:rPr>
              <w:t>NOT NULL</w:t>
            </w:r>
          </w:p>
        </w:tc>
        <w:tc>
          <w:tcPr>
            <w:tcW w:w="850" w:type="dxa"/>
          </w:tcPr>
          <w:p w14:paraId="7DE182EF">
            <w:pPr>
              <w:spacing w:after="0" w:line="240" w:lineRule="auto"/>
              <w:jc w:val="center"/>
            </w:pPr>
          </w:p>
        </w:tc>
        <w:tc>
          <w:tcPr>
            <w:tcW w:w="850" w:type="dxa"/>
          </w:tcPr>
          <w:p w14:paraId="14970617">
            <w:pPr>
              <w:spacing w:after="0" w:line="240" w:lineRule="auto"/>
              <w:jc w:val="center"/>
            </w:pPr>
          </w:p>
        </w:tc>
        <w:tc>
          <w:tcPr>
            <w:tcW w:w="1417" w:type="dxa"/>
          </w:tcPr>
          <w:p w14:paraId="10AEDD22">
            <w:pPr>
              <w:spacing w:after="0" w:line="240" w:lineRule="auto"/>
              <w:jc w:val="center"/>
            </w:pPr>
            <w:r>
              <w:rPr>
                <w:rFonts w:ascii="宋体" w:hAnsi="宋体" w:eastAsia="宋体"/>
                <w:sz w:val="18"/>
              </w:rPr>
              <w:t>0</w:t>
            </w:r>
          </w:p>
        </w:tc>
        <w:tc>
          <w:tcPr>
            <w:tcW w:w="1701" w:type="dxa"/>
          </w:tcPr>
          <w:p w14:paraId="0BEF4025">
            <w:pPr>
              <w:spacing w:after="0" w:line="240" w:lineRule="auto"/>
              <w:jc w:val="center"/>
            </w:pPr>
            <w:r>
              <w:rPr>
                <w:rFonts w:ascii="宋体" w:hAnsi="宋体" w:eastAsia="宋体"/>
                <w:sz w:val="18"/>
              </w:rPr>
              <w:t>当前冻结金额</w:t>
            </w:r>
          </w:p>
        </w:tc>
      </w:tr>
      <w:tr w14:paraId="5E637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A5B5CA5">
            <w:pPr>
              <w:spacing w:after="0" w:line="240" w:lineRule="auto"/>
              <w:jc w:val="left"/>
            </w:pPr>
          </w:p>
        </w:tc>
        <w:tc>
          <w:tcPr>
            <w:tcW w:w="1417" w:type="dxa"/>
          </w:tcPr>
          <w:p w14:paraId="3A2CC7C6">
            <w:pPr>
              <w:spacing w:after="0" w:line="240" w:lineRule="auto"/>
              <w:jc w:val="center"/>
            </w:pPr>
            <w:r>
              <w:rPr>
                <w:rFonts w:ascii="宋体" w:hAnsi="宋体" w:eastAsia="宋体"/>
                <w:sz w:val="18"/>
              </w:rPr>
              <w:t>status</w:t>
            </w:r>
          </w:p>
        </w:tc>
        <w:tc>
          <w:tcPr>
            <w:tcW w:w="1417" w:type="dxa"/>
          </w:tcPr>
          <w:p w14:paraId="79AE9826">
            <w:pPr>
              <w:spacing w:after="0" w:line="240" w:lineRule="auto"/>
              <w:jc w:val="center"/>
            </w:pPr>
            <w:r>
              <w:rPr>
                <w:rFonts w:ascii="宋体" w:hAnsi="宋体" w:eastAsia="宋体"/>
                <w:sz w:val="18"/>
              </w:rPr>
              <w:t>TINYINT</w:t>
            </w:r>
          </w:p>
        </w:tc>
        <w:tc>
          <w:tcPr>
            <w:tcW w:w="850" w:type="dxa"/>
          </w:tcPr>
          <w:p w14:paraId="08AF7B94">
            <w:pPr>
              <w:spacing w:after="0" w:line="240" w:lineRule="auto"/>
              <w:jc w:val="center"/>
            </w:pPr>
            <w:r>
              <w:rPr>
                <w:rFonts w:ascii="宋体" w:hAnsi="宋体" w:eastAsia="宋体"/>
                <w:sz w:val="18"/>
              </w:rPr>
              <w:t>NOT NULL</w:t>
            </w:r>
          </w:p>
        </w:tc>
        <w:tc>
          <w:tcPr>
            <w:tcW w:w="850" w:type="dxa"/>
          </w:tcPr>
          <w:p w14:paraId="63DA3ED9">
            <w:pPr>
              <w:spacing w:after="0" w:line="240" w:lineRule="auto"/>
              <w:jc w:val="center"/>
            </w:pPr>
          </w:p>
        </w:tc>
        <w:tc>
          <w:tcPr>
            <w:tcW w:w="850" w:type="dxa"/>
          </w:tcPr>
          <w:p w14:paraId="6C594E3A">
            <w:pPr>
              <w:spacing w:after="0" w:line="240" w:lineRule="auto"/>
              <w:jc w:val="center"/>
            </w:pPr>
          </w:p>
        </w:tc>
        <w:tc>
          <w:tcPr>
            <w:tcW w:w="1417" w:type="dxa"/>
          </w:tcPr>
          <w:p w14:paraId="6EA34825">
            <w:pPr>
              <w:spacing w:after="0" w:line="240" w:lineRule="auto"/>
              <w:jc w:val="center"/>
            </w:pPr>
            <w:r>
              <w:rPr>
                <w:rFonts w:ascii="宋体" w:hAnsi="宋体" w:eastAsia="宋体"/>
                <w:sz w:val="18"/>
              </w:rPr>
              <w:t>1</w:t>
            </w:r>
          </w:p>
        </w:tc>
        <w:tc>
          <w:tcPr>
            <w:tcW w:w="1701" w:type="dxa"/>
          </w:tcPr>
          <w:p w14:paraId="11229792">
            <w:pPr>
              <w:spacing w:after="0" w:line="240" w:lineRule="auto"/>
              <w:jc w:val="center"/>
            </w:pPr>
            <w:r>
              <w:rPr>
                <w:rFonts w:ascii="宋体" w:hAnsi="宋体" w:eastAsia="宋体"/>
                <w:sz w:val="18"/>
              </w:rPr>
              <w:t>1=待确认, 2=进行中, 3=待确认完成, 4=已完成, 5=已取消</w:t>
            </w:r>
          </w:p>
        </w:tc>
      </w:tr>
      <w:tr w14:paraId="298B7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062CB50">
            <w:pPr>
              <w:spacing w:after="0" w:line="240" w:lineRule="auto"/>
              <w:jc w:val="left"/>
            </w:pPr>
          </w:p>
        </w:tc>
        <w:tc>
          <w:tcPr>
            <w:tcW w:w="1417" w:type="dxa"/>
          </w:tcPr>
          <w:p w14:paraId="1F14D195">
            <w:pPr>
              <w:spacing w:after="0" w:line="240" w:lineRule="auto"/>
              <w:jc w:val="center"/>
            </w:pPr>
            <w:r>
              <w:rPr>
                <w:rFonts w:ascii="宋体" w:hAnsi="宋体" w:eastAsia="宋体"/>
                <w:sz w:val="18"/>
              </w:rPr>
              <w:t>buyer_confirm</w:t>
            </w:r>
          </w:p>
        </w:tc>
        <w:tc>
          <w:tcPr>
            <w:tcW w:w="1417" w:type="dxa"/>
          </w:tcPr>
          <w:p w14:paraId="5012501E">
            <w:pPr>
              <w:spacing w:after="0" w:line="240" w:lineRule="auto"/>
              <w:jc w:val="center"/>
            </w:pPr>
            <w:r>
              <w:rPr>
                <w:rFonts w:ascii="宋体" w:hAnsi="宋体" w:eastAsia="宋体"/>
                <w:sz w:val="18"/>
              </w:rPr>
              <w:t>TINYINT</w:t>
            </w:r>
          </w:p>
        </w:tc>
        <w:tc>
          <w:tcPr>
            <w:tcW w:w="850" w:type="dxa"/>
          </w:tcPr>
          <w:p w14:paraId="43C930BB">
            <w:pPr>
              <w:spacing w:after="0" w:line="240" w:lineRule="auto"/>
              <w:jc w:val="center"/>
            </w:pPr>
            <w:r>
              <w:rPr>
                <w:rFonts w:ascii="宋体" w:hAnsi="宋体" w:eastAsia="宋体"/>
                <w:sz w:val="18"/>
              </w:rPr>
              <w:t>NOT NULL</w:t>
            </w:r>
          </w:p>
        </w:tc>
        <w:tc>
          <w:tcPr>
            <w:tcW w:w="850" w:type="dxa"/>
          </w:tcPr>
          <w:p w14:paraId="47E939F5">
            <w:pPr>
              <w:spacing w:after="0" w:line="240" w:lineRule="auto"/>
              <w:jc w:val="center"/>
            </w:pPr>
          </w:p>
        </w:tc>
        <w:tc>
          <w:tcPr>
            <w:tcW w:w="850" w:type="dxa"/>
          </w:tcPr>
          <w:p w14:paraId="27EC49D6">
            <w:pPr>
              <w:spacing w:after="0" w:line="240" w:lineRule="auto"/>
              <w:jc w:val="center"/>
            </w:pPr>
          </w:p>
        </w:tc>
        <w:tc>
          <w:tcPr>
            <w:tcW w:w="1417" w:type="dxa"/>
          </w:tcPr>
          <w:p w14:paraId="129D5C45">
            <w:pPr>
              <w:spacing w:after="0" w:line="240" w:lineRule="auto"/>
              <w:jc w:val="center"/>
            </w:pPr>
            <w:r>
              <w:rPr>
                <w:rFonts w:ascii="宋体" w:hAnsi="宋体" w:eastAsia="宋体"/>
                <w:sz w:val="18"/>
              </w:rPr>
              <w:t>0</w:t>
            </w:r>
          </w:p>
        </w:tc>
        <w:tc>
          <w:tcPr>
            <w:tcW w:w="1701" w:type="dxa"/>
          </w:tcPr>
          <w:p w14:paraId="5E7C5F75">
            <w:pPr>
              <w:spacing w:after="0" w:line="240" w:lineRule="auto"/>
              <w:jc w:val="center"/>
            </w:pPr>
            <w:r>
              <w:rPr>
                <w:rFonts w:ascii="宋体" w:hAnsi="宋体" w:eastAsia="宋体"/>
                <w:sz w:val="18"/>
              </w:rPr>
              <w:t>买方确认：0=未确认, 1=已确认完成</w:t>
            </w:r>
          </w:p>
        </w:tc>
      </w:tr>
      <w:tr w14:paraId="3D71B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2366241">
            <w:pPr>
              <w:spacing w:after="0" w:line="240" w:lineRule="auto"/>
              <w:jc w:val="left"/>
            </w:pPr>
          </w:p>
        </w:tc>
        <w:tc>
          <w:tcPr>
            <w:tcW w:w="1417" w:type="dxa"/>
          </w:tcPr>
          <w:p w14:paraId="38A0ABAE">
            <w:pPr>
              <w:spacing w:after="0" w:line="240" w:lineRule="auto"/>
              <w:jc w:val="center"/>
            </w:pPr>
            <w:r>
              <w:rPr>
                <w:rFonts w:ascii="宋体" w:hAnsi="宋体" w:eastAsia="宋体"/>
                <w:sz w:val="18"/>
              </w:rPr>
              <w:t>seller_confirm</w:t>
            </w:r>
          </w:p>
        </w:tc>
        <w:tc>
          <w:tcPr>
            <w:tcW w:w="1417" w:type="dxa"/>
          </w:tcPr>
          <w:p w14:paraId="02269B66">
            <w:pPr>
              <w:spacing w:after="0" w:line="240" w:lineRule="auto"/>
              <w:jc w:val="center"/>
            </w:pPr>
            <w:r>
              <w:rPr>
                <w:rFonts w:ascii="宋体" w:hAnsi="宋体" w:eastAsia="宋体"/>
                <w:sz w:val="18"/>
              </w:rPr>
              <w:t>TINYINT</w:t>
            </w:r>
          </w:p>
        </w:tc>
        <w:tc>
          <w:tcPr>
            <w:tcW w:w="850" w:type="dxa"/>
          </w:tcPr>
          <w:p w14:paraId="1EB0143A">
            <w:pPr>
              <w:spacing w:after="0" w:line="240" w:lineRule="auto"/>
              <w:jc w:val="center"/>
            </w:pPr>
            <w:r>
              <w:rPr>
                <w:rFonts w:ascii="宋体" w:hAnsi="宋体" w:eastAsia="宋体"/>
                <w:sz w:val="18"/>
              </w:rPr>
              <w:t>NOT NULL</w:t>
            </w:r>
          </w:p>
        </w:tc>
        <w:tc>
          <w:tcPr>
            <w:tcW w:w="850" w:type="dxa"/>
          </w:tcPr>
          <w:p w14:paraId="4AF190BE">
            <w:pPr>
              <w:spacing w:after="0" w:line="240" w:lineRule="auto"/>
              <w:jc w:val="center"/>
            </w:pPr>
          </w:p>
        </w:tc>
        <w:tc>
          <w:tcPr>
            <w:tcW w:w="850" w:type="dxa"/>
          </w:tcPr>
          <w:p w14:paraId="24492478">
            <w:pPr>
              <w:spacing w:after="0" w:line="240" w:lineRule="auto"/>
              <w:jc w:val="center"/>
            </w:pPr>
          </w:p>
        </w:tc>
        <w:tc>
          <w:tcPr>
            <w:tcW w:w="1417" w:type="dxa"/>
          </w:tcPr>
          <w:p w14:paraId="4C855F5C">
            <w:pPr>
              <w:spacing w:after="0" w:line="240" w:lineRule="auto"/>
              <w:jc w:val="center"/>
            </w:pPr>
            <w:r>
              <w:rPr>
                <w:rFonts w:ascii="宋体" w:hAnsi="宋体" w:eastAsia="宋体"/>
                <w:sz w:val="18"/>
              </w:rPr>
              <w:t>0</w:t>
            </w:r>
          </w:p>
        </w:tc>
        <w:tc>
          <w:tcPr>
            <w:tcW w:w="1701" w:type="dxa"/>
          </w:tcPr>
          <w:p w14:paraId="4B5A8E35">
            <w:pPr>
              <w:spacing w:after="0" w:line="240" w:lineRule="auto"/>
              <w:jc w:val="center"/>
            </w:pPr>
            <w:r>
              <w:rPr>
                <w:rFonts w:ascii="宋体" w:hAnsi="宋体" w:eastAsia="宋体"/>
                <w:sz w:val="18"/>
              </w:rPr>
              <w:t>卖方确认：0=未确认, 1=已确认完成</w:t>
            </w:r>
          </w:p>
        </w:tc>
      </w:tr>
      <w:tr w14:paraId="13732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4F1C5D4">
            <w:pPr>
              <w:spacing w:after="0" w:line="240" w:lineRule="auto"/>
              <w:jc w:val="left"/>
            </w:pPr>
          </w:p>
        </w:tc>
        <w:tc>
          <w:tcPr>
            <w:tcW w:w="1417" w:type="dxa"/>
          </w:tcPr>
          <w:p w14:paraId="550A264E">
            <w:pPr>
              <w:spacing w:after="0" w:line="240" w:lineRule="auto"/>
              <w:jc w:val="center"/>
            </w:pPr>
            <w:r>
              <w:rPr>
                <w:rFonts w:ascii="宋体" w:hAnsi="宋体" w:eastAsia="宋体"/>
                <w:sz w:val="18"/>
              </w:rPr>
              <w:t>completed_time</w:t>
            </w:r>
          </w:p>
        </w:tc>
        <w:tc>
          <w:tcPr>
            <w:tcW w:w="1417" w:type="dxa"/>
          </w:tcPr>
          <w:p w14:paraId="638DEAB6">
            <w:pPr>
              <w:spacing w:after="0" w:line="240" w:lineRule="auto"/>
              <w:jc w:val="center"/>
            </w:pPr>
            <w:r>
              <w:rPr>
                <w:rFonts w:ascii="宋体" w:hAnsi="宋体" w:eastAsia="宋体"/>
                <w:sz w:val="18"/>
              </w:rPr>
              <w:t>DATETIME</w:t>
            </w:r>
          </w:p>
        </w:tc>
        <w:tc>
          <w:tcPr>
            <w:tcW w:w="850" w:type="dxa"/>
          </w:tcPr>
          <w:p w14:paraId="5112E350">
            <w:pPr>
              <w:spacing w:after="0" w:line="240" w:lineRule="auto"/>
              <w:jc w:val="center"/>
            </w:pPr>
            <w:r>
              <w:rPr>
                <w:rFonts w:ascii="宋体" w:hAnsi="宋体" w:eastAsia="宋体"/>
                <w:sz w:val="18"/>
              </w:rPr>
              <w:t>NULL</w:t>
            </w:r>
          </w:p>
        </w:tc>
        <w:tc>
          <w:tcPr>
            <w:tcW w:w="850" w:type="dxa"/>
          </w:tcPr>
          <w:p w14:paraId="16D5BCE1">
            <w:pPr>
              <w:spacing w:after="0" w:line="240" w:lineRule="auto"/>
              <w:jc w:val="center"/>
            </w:pPr>
          </w:p>
        </w:tc>
        <w:tc>
          <w:tcPr>
            <w:tcW w:w="850" w:type="dxa"/>
          </w:tcPr>
          <w:p w14:paraId="7490321E">
            <w:pPr>
              <w:spacing w:after="0" w:line="240" w:lineRule="auto"/>
              <w:jc w:val="center"/>
            </w:pPr>
          </w:p>
        </w:tc>
        <w:tc>
          <w:tcPr>
            <w:tcW w:w="1417" w:type="dxa"/>
          </w:tcPr>
          <w:p w14:paraId="25C9F8CC">
            <w:pPr>
              <w:spacing w:after="0" w:line="240" w:lineRule="auto"/>
              <w:jc w:val="center"/>
            </w:pPr>
            <w:r>
              <w:rPr>
                <w:rFonts w:ascii="宋体" w:hAnsi="宋体" w:eastAsia="宋体"/>
                <w:sz w:val="18"/>
              </w:rPr>
              <w:t>NULL</w:t>
            </w:r>
          </w:p>
        </w:tc>
        <w:tc>
          <w:tcPr>
            <w:tcW w:w="1701" w:type="dxa"/>
          </w:tcPr>
          <w:p w14:paraId="5B6832A6">
            <w:pPr>
              <w:spacing w:after="0" w:line="240" w:lineRule="auto"/>
              <w:jc w:val="center"/>
            </w:pPr>
            <w:r>
              <w:rPr>
                <w:rFonts w:ascii="宋体" w:hAnsi="宋体" w:eastAsia="宋体"/>
                <w:sz w:val="18"/>
              </w:rPr>
              <w:t>订单完成时间</w:t>
            </w:r>
          </w:p>
        </w:tc>
      </w:tr>
      <w:tr w14:paraId="3A8E8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6454BE3">
            <w:pPr>
              <w:spacing w:after="0" w:line="240" w:lineRule="auto"/>
              <w:jc w:val="left"/>
            </w:pPr>
          </w:p>
        </w:tc>
        <w:tc>
          <w:tcPr>
            <w:tcW w:w="1417" w:type="dxa"/>
          </w:tcPr>
          <w:p w14:paraId="07EFED97">
            <w:pPr>
              <w:spacing w:after="0" w:line="240" w:lineRule="auto"/>
              <w:jc w:val="center"/>
            </w:pPr>
            <w:r>
              <w:rPr>
                <w:rFonts w:ascii="宋体" w:hAnsi="宋体" w:eastAsia="宋体"/>
                <w:sz w:val="18"/>
              </w:rPr>
              <w:t>create_time</w:t>
            </w:r>
          </w:p>
        </w:tc>
        <w:tc>
          <w:tcPr>
            <w:tcW w:w="1417" w:type="dxa"/>
          </w:tcPr>
          <w:p w14:paraId="43CAC426">
            <w:pPr>
              <w:spacing w:after="0" w:line="240" w:lineRule="auto"/>
              <w:jc w:val="center"/>
            </w:pPr>
            <w:r>
              <w:rPr>
                <w:rFonts w:ascii="宋体" w:hAnsi="宋体" w:eastAsia="宋体"/>
                <w:sz w:val="18"/>
              </w:rPr>
              <w:t>DATETIME</w:t>
            </w:r>
          </w:p>
        </w:tc>
        <w:tc>
          <w:tcPr>
            <w:tcW w:w="850" w:type="dxa"/>
          </w:tcPr>
          <w:p w14:paraId="3670DD84">
            <w:pPr>
              <w:spacing w:after="0" w:line="240" w:lineRule="auto"/>
              <w:jc w:val="center"/>
            </w:pPr>
            <w:r>
              <w:rPr>
                <w:rFonts w:ascii="宋体" w:hAnsi="宋体" w:eastAsia="宋体"/>
                <w:sz w:val="18"/>
              </w:rPr>
              <w:t>NOT NULL</w:t>
            </w:r>
          </w:p>
        </w:tc>
        <w:tc>
          <w:tcPr>
            <w:tcW w:w="850" w:type="dxa"/>
          </w:tcPr>
          <w:p w14:paraId="536E6A84">
            <w:pPr>
              <w:spacing w:after="0" w:line="240" w:lineRule="auto"/>
              <w:jc w:val="center"/>
            </w:pPr>
          </w:p>
        </w:tc>
        <w:tc>
          <w:tcPr>
            <w:tcW w:w="850" w:type="dxa"/>
          </w:tcPr>
          <w:p w14:paraId="7C69EB72">
            <w:pPr>
              <w:spacing w:after="0" w:line="240" w:lineRule="auto"/>
              <w:jc w:val="center"/>
            </w:pPr>
          </w:p>
        </w:tc>
        <w:tc>
          <w:tcPr>
            <w:tcW w:w="1417" w:type="dxa"/>
          </w:tcPr>
          <w:p w14:paraId="650FDCA5">
            <w:pPr>
              <w:spacing w:after="0" w:line="240" w:lineRule="auto"/>
              <w:jc w:val="center"/>
            </w:pPr>
            <w:r>
              <w:rPr>
                <w:rFonts w:ascii="宋体" w:hAnsi="宋体" w:eastAsia="宋体"/>
                <w:sz w:val="18"/>
              </w:rPr>
              <w:t>CURRENT_TIMESTAMP</w:t>
            </w:r>
          </w:p>
        </w:tc>
        <w:tc>
          <w:tcPr>
            <w:tcW w:w="1701" w:type="dxa"/>
          </w:tcPr>
          <w:p w14:paraId="0E81B4A9">
            <w:pPr>
              <w:spacing w:after="0" w:line="240" w:lineRule="auto"/>
              <w:jc w:val="center"/>
            </w:pPr>
            <w:r>
              <w:rPr>
                <w:rFonts w:ascii="宋体" w:hAnsi="宋体" w:eastAsia="宋体"/>
                <w:sz w:val="18"/>
              </w:rPr>
              <w:t>下单时间</w:t>
            </w:r>
          </w:p>
        </w:tc>
      </w:tr>
      <w:tr w14:paraId="5807D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94515F2">
            <w:pPr>
              <w:spacing w:after="0" w:line="240" w:lineRule="auto"/>
              <w:jc w:val="left"/>
            </w:pPr>
          </w:p>
        </w:tc>
        <w:tc>
          <w:tcPr>
            <w:tcW w:w="1417" w:type="dxa"/>
          </w:tcPr>
          <w:p w14:paraId="66C7DA81">
            <w:pPr>
              <w:spacing w:after="0" w:line="240" w:lineRule="auto"/>
              <w:jc w:val="center"/>
            </w:pPr>
            <w:r>
              <w:rPr>
                <w:rFonts w:ascii="宋体" w:hAnsi="宋体" w:eastAsia="宋体"/>
                <w:sz w:val="18"/>
              </w:rPr>
              <w:t>update_time</w:t>
            </w:r>
          </w:p>
        </w:tc>
        <w:tc>
          <w:tcPr>
            <w:tcW w:w="1417" w:type="dxa"/>
          </w:tcPr>
          <w:p w14:paraId="33C06463">
            <w:pPr>
              <w:spacing w:after="0" w:line="240" w:lineRule="auto"/>
              <w:jc w:val="center"/>
            </w:pPr>
            <w:r>
              <w:rPr>
                <w:rFonts w:ascii="宋体" w:hAnsi="宋体" w:eastAsia="宋体"/>
                <w:sz w:val="18"/>
              </w:rPr>
              <w:t>DATETIME</w:t>
            </w:r>
          </w:p>
        </w:tc>
        <w:tc>
          <w:tcPr>
            <w:tcW w:w="850" w:type="dxa"/>
          </w:tcPr>
          <w:p w14:paraId="2D1F4B92">
            <w:pPr>
              <w:spacing w:after="0" w:line="240" w:lineRule="auto"/>
              <w:jc w:val="center"/>
            </w:pPr>
            <w:r>
              <w:rPr>
                <w:rFonts w:ascii="宋体" w:hAnsi="宋体" w:eastAsia="宋体"/>
                <w:sz w:val="18"/>
              </w:rPr>
              <w:t>NOT NULL</w:t>
            </w:r>
          </w:p>
        </w:tc>
        <w:tc>
          <w:tcPr>
            <w:tcW w:w="850" w:type="dxa"/>
          </w:tcPr>
          <w:p w14:paraId="36F2B8CF">
            <w:pPr>
              <w:spacing w:after="0" w:line="240" w:lineRule="auto"/>
              <w:jc w:val="center"/>
            </w:pPr>
          </w:p>
        </w:tc>
        <w:tc>
          <w:tcPr>
            <w:tcW w:w="850" w:type="dxa"/>
          </w:tcPr>
          <w:p w14:paraId="1E1B2C0E">
            <w:pPr>
              <w:spacing w:after="0" w:line="240" w:lineRule="auto"/>
              <w:jc w:val="center"/>
            </w:pPr>
          </w:p>
        </w:tc>
        <w:tc>
          <w:tcPr>
            <w:tcW w:w="1417" w:type="dxa"/>
          </w:tcPr>
          <w:p w14:paraId="66E81E4D">
            <w:pPr>
              <w:spacing w:after="0" w:line="240" w:lineRule="auto"/>
              <w:jc w:val="center"/>
            </w:pPr>
            <w:r>
              <w:rPr>
                <w:rFonts w:ascii="宋体" w:hAnsi="宋体" w:eastAsia="宋体"/>
                <w:sz w:val="18"/>
              </w:rPr>
              <w:t>CURRENT_TIMESTAMP ON UPDATE</w:t>
            </w:r>
          </w:p>
        </w:tc>
        <w:tc>
          <w:tcPr>
            <w:tcW w:w="1701" w:type="dxa"/>
          </w:tcPr>
          <w:p w14:paraId="5021FE5A">
            <w:pPr>
              <w:spacing w:after="0" w:line="240" w:lineRule="auto"/>
              <w:jc w:val="center"/>
            </w:pPr>
            <w:r>
              <w:rPr>
                <w:rFonts w:ascii="宋体" w:hAnsi="宋体" w:eastAsia="宋体"/>
                <w:sz w:val="18"/>
              </w:rPr>
              <w:t>状态更新时间</w:t>
            </w:r>
          </w:p>
        </w:tc>
      </w:tr>
    </w:tbl>
    <w:p w14:paraId="167D45A6"/>
    <w:p w14:paraId="3BA3C652">
      <w:pPr>
        <w:pStyle w:val="6"/>
      </w:pPr>
      <w:r>
        <w:rPr>
          <w:rFonts w:ascii="黑体" w:hAnsi="黑体" w:eastAsia="黑体"/>
        </w:rPr>
        <w:t>表7 时间币流水表（time_transaction）</w:t>
      </w:r>
    </w:p>
    <w:p w14:paraId="1493DCDF">
      <w:pPr>
        <w:spacing w:line="360" w:lineRule="auto"/>
        <w:ind w:firstLine="420"/>
      </w:pPr>
      <w:r>
        <w:rPr>
          <w:rFonts w:ascii="宋体" w:hAnsi="宋体" w:eastAsia="宋体"/>
          <w:sz w:val="24"/>
        </w:rPr>
        <w:t>记录所有时间币变动明细，包括收入(INCOME)、支出(EXPENSE)、冻结(FREEZE)、解冻(UNFREEZE)和赠送(GIFT)。每笔记录包含交易后余额，确保账务可追溯审计。</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
        <w:gridCol w:w="1165"/>
        <w:gridCol w:w="1092"/>
        <w:gridCol w:w="508"/>
        <w:gridCol w:w="654"/>
        <w:gridCol w:w="508"/>
        <w:gridCol w:w="1457"/>
        <w:gridCol w:w="2770"/>
      </w:tblGrid>
      <w:tr w14:paraId="6F806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2F3"/>
          </w:tcPr>
          <w:p w14:paraId="57A6907E">
            <w:pPr>
              <w:spacing w:after="0" w:line="240" w:lineRule="auto"/>
              <w:jc w:val="center"/>
            </w:pPr>
            <w:r>
              <w:rPr>
                <w:rFonts w:ascii="宋体" w:hAnsi="宋体" w:eastAsia="宋体"/>
                <w:b/>
                <w:sz w:val="18"/>
              </w:rPr>
              <w:t>主键</w:t>
            </w:r>
          </w:p>
        </w:tc>
        <w:tc>
          <w:tcPr>
            <w:tcW w:w="1417" w:type="dxa"/>
            <w:shd w:val="clear" w:color="auto" w:fill="D9E2F3"/>
          </w:tcPr>
          <w:p w14:paraId="0162A375">
            <w:pPr>
              <w:spacing w:after="0" w:line="240" w:lineRule="auto"/>
              <w:jc w:val="center"/>
            </w:pPr>
            <w:r>
              <w:rPr>
                <w:rFonts w:ascii="宋体" w:hAnsi="宋体" w:eastAsia="宋体"/>
                <w:b/>
                <w:sz w:val="18"/>
              </w:rPr>
              <w:t>列名</w:t>
            </w:r>
          </w:p>
        </w:tc>
        <w:tc>
          <w:tcPr>
            <w:tcW w:w="1417" w:type="dxa"/>
            <w:shd w:val="clear" w:color="auto" w:fill="D9E2F3"/>
          </w:tcPr>
          <w:p w14:paraId="79A15B5E">
            <w:pPr>
              <w:spacing w:after="0" w:line="240" w:lineRule="auto"/>
              <w:jc w:val="center"/>
            </w:pPr>
            <w:r>
              <w:rPr>
                <w:rFonts w:ascii="宋体" w:hAnsi="宋体" w:eastAsia="宋体"/>
                <w:b/>
                <w:sz w:val="18"/>
              </w:rPr>
              <w:t>数据类型</w:t>
            </w:r>
          </w:p>
        </w:tc>
        <w:tc>
          <w:tcPr>
            <w:tcW w:w="850" w:type="dxa"/>
            <w:shd w:val="clear" w:color="auto" w:fill="D9E2F3"/>
          </w:tcPr>
          <w:p w14:paraId="3262B31C">
            <w:pPr>
              <w:spacing w:after="0" w:line="240" w:lineRule="auto"/>
              <w:jc w:val="center"/>
            </w:pPr>
            <w:r>
              <w:rPr>
                <w:rFonts w:ascii="宋体" w:hAnsi="宋体" w:eastAsia="宋体"/>
                <w:b/>
                <w:sz w:val="18"/>
              </w:rPr>
              <w:t>可否为空</w:t>
            </w:r>
          </w:p>
        </w:tc>
        <w:tc>
          <w:tcPr>
            <w:tcW w:w="850" w:type="dxa"/>
            <w:shd w:val="clear" w:color="auto" w:fill="D9E2F3"/>
          </w:tcPr>
          <w:p w14:paraId="4A91980C">
            <w:pPr>
              <w:spacing w:after="0" w:line="240" w:lineRule="auto"/>
              <w:jc w:val="center"/>
            </w:pPr>
            <w:r>
              <w:rPr>
                <w:rFonts w:ascii="宋体" w:hAnsi="宋体" w:eastAsia="宋体"/>
                <w:b/>
                <w:sz w:val="18"/>
              </w:rPr>
              <w:t>可否重复</w:t>
            </w:r>
          </w:p>
        </w:tc>
        <w:tc>
          <w:tcPr>
            <w:tcW w:w="850" w:type="dxa"/>
            <w:shd w:val="clear" w:color="auto" w:fill="D9E2F3"/>
          </w:tcPr>
          <w:p w14:paraId="2CF3248F">
            <w:pPr>
              <w:spacing w:after="0" w:line="240" w:lineRule="auto"/>
              <w:jc w:val="center"/>
            </w:pPr>
            <w:r>
              <w:rPr>
                <w:rFonts w:ascii="宋体" w:hAnsi="宋体" w:eastAsia="宋体"/>
                <w:b/>
                <w:sz w:val="18"/>
              </w:rPr>
              <w:t>是否自增</w:t>
            </w:r>
          </w:p>
        </w:tc>
        <w:tc>
          <w:tcPr>
            <w:tcW w:w="1417" w:type="dxa"/>
            <w:shd w:val="clear" w:color="auto" w:fill="D9E2F3"/>
          </w:tcPr>
          <w:p w14:paraId="243AD4A7">
            <w:pPr>
              <w:spacing w:after="0" w:line="240" w:lineRule="auto"/>
              <w:jc w:val="center"/>
            </w:pPr>
            <w:r>
              <w:rPr>
                <w:rFonts w:ascii="宋体" w:hAnsi="宋体" w:eastAsia="宋体"/>
                <w:b/>
                <w:sz w:val="18"/>
              </w:rPr>
              <w:t>默认值</w:t>
            </w:r>
          </w:p>
        </w:tc>
        <w:tc>
          <w:tcPr>
            <w:tcW w:w="1701" w:type="dxa"/>
            <w:shd w:val="clear" w:color="auto" w:fill="D9E2F3"/>
          </w:tcPr>
          <w:p w14:paraId="4F6CEF1D">
            <w:pPr>
              <w:spacing w:after="0" w:line="240" w:lineRule="auto"/>
              <w:jc w:val="center"/>
            </w:pPr>
            <w:r>
              <w:rPr>
                <w:rFonts w:ascii="宋体" w:hAnsi="宋体" w:eastAsia="宋体"/>
                <w:b/>
                <w:sz w:val="18"/>
              </w:rPr>
              <w:t>说明</w:t>
            </w:r>
          </w:p>
        </w:tc>
      </w:tr>
      <w:tr w14:paraId="51D57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BE01C9E">
            <w:pPr>
              <w:spacing w:after="0" w:line="240" w:lineRule="auto"/>
              <w:jc w:val="left"/>
            </w:pPr>
            <w:r>
              <w:rPr>
                <w:rFonts w:ascii="宋体" w:hAnsi="宋体" w:eastAsia="宋体"/>
                <w:sz w:val="18"/>
              </w:rPr>
              <w:t>PK</w:t>
            </w:r>
          </w:p>
        </w:tc>
        <w:tc>
          <w:tcPr>
            <w:tcW w:w="1417" w:type="dxa"/>
          </w:tcPr>
          <w:p w14:paraId="0E169A69">
            <w:pPr>
              <w:spacing w:after="0" w:line="240" w:lineRule="auto"/>
              <w:jc w:val="center"/>
            </w:pPr>
            <w:r>
              <w:rPr>
                <w:rFonts w:ascii="宋体" w:hAnsi="宋体" w:eastAsia="宋体"/>
                <w:sz w:val="18"/>
              </w:rPr>
              <w:t>id</w:t>
            </w:r>
          </w:p>
        </w:tc>
        <w:tc>
          <w:tcPr>
            <w:tcW w:w="1417" w:type="dxa"/>
          </w:tcPr>
          <w:p w14:paraId="75927576">
            <w:pPr>
              <w:spacing w:after="0" w:line="240" w:lineRule="auto"/>
              <w:jc w:val="center"/>
            </w:pPr>
            <w:r>
              <w:rPr>
                <w:rFonts w:ascii="宋体" w:hAnsi="宋体" w:eastAsia="宋体"/>
                <w:sz w:val="18"/>
              </w:rPr>
              <w:t>BIGINT</w:t>
            </w:r>
          </w:p>
        </w:tc>
        <w:tc>
          <w:tcPr>
            <w:tcW w:w="850" w:type="dxa"/>
          </w:tcPr>
          <w:p w14:paraId="3A846CE8">
            <w:pPr>
              <w:spacing w:after="0" w:line="240" w:lineRule="auto"/>
              <w:jc w:val="center"/>
            </w:pPr>
            <w:r>
              <w:rPr>
                <w:rFonts w:ascii="宋体" w:hAnsi="宋体" w:eastAsia="宋体"/>
                <w:sz w:val="18"/>
              </w:rPr>
              <w:t>NOT NULL</w:t>
            </w:r>
          </w:p>
        </w:tc>
        <w:tc>
          <w:tcPr>
            <w:tcW w:w="850" w:type="dxa"/>
          </w:tcPr>
          <w:p w14:paraId="3D5FACC1">
            <w:pPr>
              <w:spacing w:after="0" w:line="240" w:lineRule="auto"/>
              <w:jc w:val="center"/>
            </w:pPr>
            <w:r>
              <w:rPr>
                <w:rFonts w:ascii="宋体" w:hAnsi="宋体" w:eastAsia="宋体"/>
                <w:sz w:val="18"/>
              </w:rPr>
              <w:t>UNIQUE</w:t>
            </w:r>
          </w:p>
        </w:tc>
        <w:tc>
          <w:tcPr>
            <w:tcW w:w="850" w:type="dxa"/>
          </w:tcPr>
          <w:p w14:paraId="0C18CE9A">
            <w:pPr>
              <w:spacing w:after="0" w:line="240" w:lineRule="auto"/>
              <w:jc w:val="center"/>
            </w:pPr>
            <w:r>
              <w:rPr>
                <w:rFonts w:ascii="宋体" w:hAnsi="宋体" w:eastAsia="宋体"/>
                <w:sz w:val="18"/>
              </w:rPr>
              <w:t>否（雪花ID）</w:t>
            </w:r>
          </w:p>
        </w:tc>
        <w:tc>
          <w:tcPr>
            <w:tcW w:w="1417" w:type="dxa"/>
          </w:tcPr>
          <w:p w14:paraId="486FE2BA">
            <w:pPr>
              <w:spacing w:after="0" w:line="240" w:lineRule="auto"/>
              <w:jc w:val="center"/>
            </w:pPr>
          </w:p>
        </w:tc>
        <w:tc>
          <w:tcPr>
            <w:tcW w:w="1701" w:type="dxa"/>
          </w:tcPr>
          <w:p w14:paraId="31DF33D0">
            <w:pPr>
              <w:spacing w:after="0" w:line="240" w:lineRule="auto"/>
              <w:jc w:val="center"/>
            </w:pPr>
            <w:r>
              <w:rPr>
                <w:rFonts w:ascii="宋体" w:hAnsi="宋体" w:eastAsia="宋体"/>
                <w:sz w:val="18"/>
              </w:rPr>
              <w:t>流水ID</w:t>
            </w:r>
          </w:p>
        </w:tc>
      </w:tr>
      <w:tr w14:paraId="51CF0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33C4C4D">
            <w:pPr>
              <w:spacing w:after="0" w:line="240" w:lineRule="auto"/>
              <w:jc w:val="left"/>
            </w:pPr>
            <w:r>
              <w:rPr>
                <w:rFonts w:ascii="宋体" w:hAnsi="宋体" w:eastAsia="宋体"/>
                <w:sz w:val="18"/>
              </w:rPr>
              <w:t>FK</w:t>
            </w:r>
          </w:p>
        </w:tc>
        <w:tc>
          <w:tcPr>
            <w:tcW w:w="1417" w:type="dxa"/>
          </w:tcPr>
          <w:p w14:paraId="1B417263">
            <w:pPr>
              <w:spacing w:after="0" w:line="240" w:lineRule="auto"/>
              <w:jc w:val="center"/>
            </w:pPr>
            <w:r>
              <w:rPr>
                <w:rFonts w:ascii="宋体" w:hAnsi="宋体" w:eastAsia="宋体"/>
                <w:sz w:val="18"/>
              </w:rPr>
              <w:t>user_id</w:t>
            </w:r>
          </w:p>
        </w:tc>
        <w:tc>
          <w:tcPr>
            <w:tcW w:w="1417" w:type="dxa"/>
          </w:tcPr>
          <w:p w14:paraId="17CFD36A">
            <w:pPr>
              <w:spacing w:after="0" w:line="240" w:lineRule="auto"/>
              <w:jc w:val="center"/>
            </w:pPr>
            <w:r>
              <w:rPr>
                <w:rFonts w:ascii="宋体" w:hAnsi="宋体" w:eastAsia="宋体"/>
                <w:sz w:val="18"/>
              </w:rPr>
              <w:t>BIGINT</w:t>
            </w:r>
          </w:p>
        </w:tc>
        <w:tc>
          <w:tcPr>
            <w:tcW w:w="850" w:type="dxa"/>
          </w:tcPr>
          <w:p w14:paraId="603DD250">
            <w:pPr>
              <w:spacing w:after="0" w:line="240" w:lineRule="auto"/>
              <w:jc w:val="center"/>
            </w:pPr>
            <w:r>
              <w:rPr>
                <w:rFonts w:ascii="宋体" w:hAnsi="宋体" w:eastAsia="宋体"/>
                <w:sz w:val="18"/>
              </w:rPr>
              <w:t>NOT NULL</w:t>
            </w:r>
          </w:p>
        </w:tc>
        <w:tc>
          <w:tcPr>
            <w:tcW w:w="850" w:type="dxa"/>
          </w:tcPr>
          <w:p w14:paraId="262F2105">
            <w:pPr>
              <w:spacing w:after="0" w:line="240" w:lineRule="auto"/>
              <w:jc w:val="center"/>
            </w:pPr>
          </w:p>
        </w:tc>
        <w:tc>
          <w:tcPr>
            <w:tcW w:w="850" w:type="dxa"/>
          </w:tcPr>
          <w:p w14:paraId="33E3D913">
            <w:pPr>
              <w:spacing w:after="0" w:line="240" w:lineRule="auto"/>
              <w:jc w:val="center"/>
            </w:pPr>
          </w:p>
        </w:tc>
        <w:tc>
          <w:tcPr>
            <w:tcW w:w="1417" w:type="dxa"/>
          </w:tcPr>
          <w:p w14:paraId="58506C7B">
            <w:pPr>
              <w:spacing w:after="0" w:line="240" w:lineRule="auto"/>
              <w:jc w:val="center"/>
            </w:pPr>
          </w:p>
        </w:tc>
        <w:tc>
          <w:tcPr>
            <w:tcW w:w="1701" w:type="dxa"/>
          </w:tcPr>
          <w:p w14:paraId="17814574">
            <w:pPr>
              <w:spacing w:after="0" w:line="240" w:lineRule="auto"/>
              <w:jc w:val="center"/>
            </w:pPr>
            <w:r>
              <w:rPr>
                <w:rFonts w:ascii="宋体" w:hAnsi="宋体" w:eastAsia="宋体"/>
                <w:sz w:val="18"/>
              </w:rPr>
              <w:t>用户ID → user.id</w:t>
            </w:r>
          </w:p>
        </w:tc>
      </w:tr>
      <w:tr w14:paraId="64DE8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E6F5D5A">
            <w:pPr>
              <w:spacing w:after="0" w:line="240" w:lineRule="auto"/>
              <w:jc w:val="left"/>
            </w:pPr>
            <w:r>
              <w:rPr>
                <w:rFonts w:ascii="宋体" w:hAnsi="宋体" w:eastAsia="宋体"/>
                <w:sz w:val="18"/>
              </w:rPr>
              <w:t>FK</w:t>
            </w:r>
          </w:p>
        </w:tc>
        <w:tc>
          <w:tcPr>
            <w:tcW w:w="1417" w:type="dxa"/>
          </w:tcPr>
          <w:p w14:paraId="25374219">
            <w:pPr>
              <w:spacing w:after="0" w:line="240" w:lineRule="auto"/>
              <w:jc w:val="center"/>
            </w:pPr>
            <w:r>
              <w:rPr>
                <w:rFonts w:ascii="宋体" w:hAnsi="宋体" w:eastAsia="宋体"/>
                <w:sz w:val="18"/>
              </w:rPr>
              <w:t>order_id</w:t>
            </w:r>
          </w:p>
        </w:tc>
        <w:tc>
          <w:tcPr>
            <w:tcW w:w="1417" w:type="dxa"/>
          </w:tcPr>
          <w:p w14:paraId="6721CD76">
            <w:pPr>
              <w:spacing w:after="0" w:line="240" w:lineRule="auto"/>
              <w:jc w:val="center"/>
            </w:pPr>
            <w:r>
              <w:rPr>
                <w:rFonts w:ascii="宋体" w:hAnsi="宋体" w:eastAsia="宋体"/>
                <w:sz w:val="18"/>
              </w:rPr>
              <w:t>BIGINT</w:t>
            </w:r>
          </w:p>
        </w:tc>
        <w:tc>
          <w:tcPr>
            <w:tcW w:w="850" w:type="dxa"/>
          </w:tcPr>
          <w:p w14:paraId="4711F11D">
            <w:pPr>
              <w:spacing w:after="0" w:line="240" w:lineRule="auto"/>
              <w:jc w:val="center"/>
            </w:pPr>
            <w:r>
              <w:rPr>
                <w:rFonts w:ascii="宋体" w:hAnsi="宋体" w:eastAsia="宋体"/>
                <w:sz w:val="18"/>
              </w:rPr>
              <w:t>NULL</w:t>
            </w:r>
          </w:p>
        </w:tc>
        <w:tc>
          <w:tcPr>
            <w:tcW w:w="850" w:type="dxa"/>
          </w:tcPr>
          <w:p w14:paraId="1B2FE09D">
            <w:pPr>
              <w:spacing w:after="0" w:line="240" w:lineRule="auto"/>
              <w:jc w:val="center"/>
            </w:pPr>
          </w:p>
        </w:tc>
        <w:tc>
          <w:tcPr>
            <w:tcW w:w="850" w:type="dxa"/>
          </w:tcPr>
          <w:p w14:paraId="42FA2B07">
            <w:pPr>
              <w:spacing w:after="0" w:line="240" w:lineRule="auto"/>
              <w:jc w:val="center"/>
            </w:pPr>
          </w:p>
        </w:tc>
        <w:tc>
          <w:tcPr>
            <w:tcW w:w="1417" w:type="dxa"/>
          </w:tcPr>
          <w:p w14:paraId="1A25BC49">
            <w:pPr>
              <w:spacing w:after="0" w:line="240" w:lineRule="auto"/>
              <w:jc w:val="center"/>
            </w:pPr>
            <w:r>
              <w:rPr>
                <w:rFonts w:ascii="宋体" w:hAnsi="宋体" w:eastAsia="宋体"/>
                <w:sz w:val="18"/>
              </w:rPr>
              <w:t>NULL</w:t>
            </w:r>
          </w:p>
        </w:tc>
        <w:tc>
          <w:tcPr>
            <w:tcW w:w="1701" w:type="dxa"/>
          </w:tcPr>
          <w:p w14:paraId="043717E5">
            <w:pPr>
              <w:spacing w:after="0" w:line="240" w:lineRule="auto"/>
              <w:jc w:val="center"/>
            </w:pPr>
            <w:r>
              <w:rPr>
                <w:rFonts w:ascii="宋体" w:hAnsi="宋体" w:eastAsia="宋体"/>
                <w:sz w:val="18"/>
              </w:rPr>
              <w:t>关联订单ID → skill_order.id</w:t>
            </w:r>
          </w:p>
        </w:tc>
      </w:tr>
      <w:tr w14:paraId="5B298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3F3272F">
            <w:pPr>
              <w:spacing w:after="0" w:line="240" w:lineRule="auto"/>
              <w:jc w:val="left"/>
            </w:pPr>
          </w:p>
        </w:tc>
        <w:tc>
          <w:tcPr>
            <w:tcW w:w="1417" w:type="dxa"/>
          </w:tcPr>
          <w:p w14:paraId="205EFC4E">
            <w:pPr>
              <w:spacing w:after="0" w:line="240" w:lineRule="auto"/>
              <w:jc w:val="center"/>
            </w:pPr>
            <w:r>
              <w:rPr>
                <w:rFonts w:ascii="宋体" w:hAnsi="宋体" w:eastAsia="宋体"/>
                <w:sz w:val="18"/>
              </w:rPr>
              <w:t>type</w:t>
            </w:r>
          </w:p>
        </w:tc>
        <w:tc>
          <w:tcPr>
            <w:tcW w:w="1417" w:type="dxa"/>
          </w:tcPr>
          <w:p w14:paraId="1BDF214C">
            <w:pPr>
              <w:spacing w:after="0" w:line="240" w:lineRule="auto"/>
              <w:jc w:val="center"/>
            </w:pPr>
            <w:r>
              <w:rPr>
                <w:rFonts w:ascii="宋体" w:hAnsi="宋体" w:eastAsia="宋体"/>
                <w:sz w:val="18"/>
              </w:rPr>
              <w:t>VARCHAR(20)</w:t>
            </w:r>
          </w:p>
        </w:tc>
        <w:tc>
          <w:tcPr>
            <w:tcW w:w="850" w:type="dxa"/>
          </w:tcPr>
          <w:p w14:paraId="57F80B91">
            <w:pPr>
              <w:spacing w:after="0" w:line="240" w:lineRule="auto"/>
              <w:jc w:val="center"/>
            </w:pPr>
            <w:r>
              <w:rPr>
                <w:rFonts w:ascii="宋体" w:hAnsi="宋体" w:eastAsia="宋体"/>
                <w:sz w:val="18"/>
              </w:rPr>
              <w:t>NOT NULL</w:t>
            </w:r>
          </w:p>
        </w:tc>
        <w:tc>
          <w:tcPr>
            <w:tcW w:w="850" w:type="dxa"/>
          </w:tcPr>
          <w:p w14:paraId="621882F1">
            <w:pPr>
              <w:spacing w:after="0" w:line="240" w:lineRule="auto"/>
              <w:jc w:val="center"/>
            </w:pPr>
          </w:p>
        </w:tc>
        <w:tc>
          <w:tcPr>
            <w:tcW w:w="850" w:type="dxa"/>
          </w:tcPr>
          <w:p w14:paraId="780A16D9">
            <w:pPr>
              <w:spacing w:after="0" w:line="240" w:lineRule="auto"/>
              <w:jc w:val="center"/>
            </w:pPr>
          </w:p>
        </w:tc>
        <w:tc>
          <w:tcPr>
            <w:tcW w:w="1417" w:type="dxa"/>
          </w:tcPr>
          <w:p w14:paraId="78924E3D">
            <w:pPr>
              <w:spacing w:after="0" w:line="240" w:lineRule="auto"/>
              <w:jc w:val="center"/>
            </w:pPr>
          </w:p>
        </w:tc>
        <w:tc>
          <w:tcPr>
            <w:tcW w:w="1701" w:type="dxa"/>
          </w:tcPr>
          <w:p w14:paraId="0E42170F">
            <w:pPr>
              <w:spacing w:after="0" w:line="240" w:lineRule="auto"/>
              <w:jc w:val="center"/>
            </w:pPr>
            <w:r>
              <w:rPr>
                <w:rFonts w:ascii="宋体" w:hAnsi="宋体" w:eastAsia="宋体"/>
                <w:sz w:val="18"/>
              </w:rPr>
              <w:t>类型：INCOME/EXPENSE/FREEZE/UNFREEZE/GIFT</w:t>
            </w:r>
          </w:p>
        </w:tc>
      </w:tr>
      <w:tr w14:paraId="37B29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10A98E1">
            <w:pPr>
              <w:spacing w:after="0" w:line="240" w:lineRule="auto"/>
              <w:jc w:val="left"/>
            </w:pPr>
          </w:p>
        </w:tc>
        <w:tc>
          <w:tcPr>
            <w:tcW w:w="1417" w:type="dxa"/>
          </w:tcPr>
          <w:p w14:paraId="6121412A">
            <w:pPr>
              <w:spacing w:after="0" w:line="240" w:lineRule="auto"/>
              <w:jc w:val="center"/>
            </w:pPr>
            <w:r>
              <w:rPr>
                <w:rFonts w:ascii="宋体" w:hAnsi="宋体" w:eastAsia="宋体"/>
                <w:sz w:val="18"/>
              </w:rPr>
              <w:t>amount</w:t>
            </w:r>
          </w:p>
        </w:tc>
        <w:tc>
          <w:tcPr>
            <w:tcW w:w="1417" w:type="dxa"/>
          </w:tcPr>
          <w:p w14:paraId="00128317">
            <w:pPr>
              <w:spacing w:after="0" w:line="240" w:lineRule="auto"/>
              <w:jc w:val="center"/>
            </w:pPr>
            <w:r>
              <w:rPr>
                <w:rFonts w:ascii="宋体" w:hAnsi="宋体" w:eastAsia="宋体"/>
                <w:sz w:val="18"/>
              </w:rPr>
              <w:t>INT</w:t>
            </w:r>
          </w:p>
        </w:tc>
        <w:tc>
          <w:tcPr>
            <w:tcW w:w="850" w:type="dxa"/>
          </w:tcPr>
          <w:p w14:paraId="6B2EA7B2">
            <w:pPr>
              <w:spacing w:after="0" w:line="240" w:lineRule="auto"/>
              <w:jc w:val="center"/>
            </w:pPr>
            <w:r>
              <w:rPr>
                <w:rFonts w:ascii="宋体" w:hAnsi="宋体" w:eastAsia="宋体"/>
                <w:sz w:val="18"/>
              </w:rPr>
              <w:t>NOT NULL</w:t>
            </w:r>
          </w:p>
        </w:tc>
        <w:tc>
          <w:tcPr>
            <w:tcW w:w="850" w:type="dxa"/>
          </w:tcPr>
          <w:p w14:paraId="376AC0DE">
            <w:pPr>
              <w:spacing w:after="0" w:line="240" w:lineRule="auto"/>
              <w:jc w:val="center"/>
            </w:pPr>
          </w:p>
        </w:tc>
        <w:tc>
          <w:tcPr>
            <w:tcW w:w="850" w:type="dxa"/>
          </w:tcPr>
          <w:p w14:paraId="224FA140">
            <w:pPr>
              <w:spacing w:after="0" w:line="240" w:lineRule="auto"/>
              <w:jc w:val="center"/>
            </w:pPr>
          </w:p>
        </w:tc>
        <w:tc>
          <w:tcPr>
            <w:tcW w:w="1417" w:type="dxa"/>
          </w:tcPr>
          <w:p w14:paraId="14BCFE73">
            <w:pPr>
              <w:spacing w:after="0" w:line="240" w:lineRule="auto"/>
              <w:jc w:val="center"/>
            </w:pPr>
          </w:p>
        </w:tc>
        <w:tc>
          <w:tcPr>
            <w:tcW w:w="1701" w:type="dxa"/>
          </w:tcPr>
          <w:p w14:paraId="0E5CD13A">
            <w:pPr>
              <w:spacing w:after="0" w:line="240" w:lineRule="auto"/>
              <w:jc w:val="center"/>
            </w:pPr>
            <w:r>
              <w:rPr>
                <w:rFonts w:ascii="宋体" w:hAnsi="宋体" w:eastAsia="宋体"/>
                <w:sz w:val="18"/>
              </w:rPr>
              <w:t>变动金额（时间币，带符号）</w:t>
            </w:r>
          </w:p>
        </w:tc>
      </w:tr>
      <w:tr w14:paraId="7933E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8FD3F41">
            <w:pPr>
              <w:spacing w:after="0" w:line="240" w:lineRule="auto"/>
              <w:jc w:val="left"/>
            </w:pPr>
          </w:p>
        </w:tc>
        <w:tc>
          <w:tcPr>
            <w:tcW w:w="1417" w:type="dxa"/>
          </w:tcPr>
          <w:p w14:paraId="74274F8F">
            <w:pPr>
              <w:spacing w:after="0" w:line="240" w:lineRule="auto"/>
              <w:jc w:val="center"/>
            </w:pPr>
            <w:r>
              <w:rPr>
                <w:rFonts w:ascii="宋体" w:hAnsi="宋体" w:eastAsia="宋体"/>
                <w:sz w:val="18"/>
              </w:rPr>
              <w:t>balance_after</w:t>
            </w:r>
          </w:p>
        </w:tc>
        <w:tc>
          <w:tcPr>
            <w:tcW w:w="1417" w:type="dxa"/>
          </w:tcPr>
          <w:p w14:paraId="72CFAC6D">
            <w:pPr>
              <w:spacing w:after="0" w:line="240" w:lineRule="auto"/>
              <w:jc w:val="center"/>
            </w:pPr>
            <w:r>
              <w:rPr>
                <w:rFonts w:ascii="宋体" w:hAnsi="宋体" w:eastAsia="宋体"/>
                <w:sz w:val="18"/>
              </w:rPr>
              <w:t>INT</w:t>
            </w:r>
          </w:p>
        </w:tc>
        <w:tc>
          <w:tcPr>
            <w:tcW w:w="850" w:type="dxa"/>
          </w:tcPr>
          <w:p w14:paraId="170C2ACB">
            <w:pPr>
              <w:spacing w:after="0" w:line="240" w:lineRule="auto"/>
              <w:jc w:val="center"/>
            </w:pPr>
            <w:r>
              <w:rPr>
                <w:rFonts w:ascii="宋体" w:hAnsi="宋体" w:eastAsia="宋体"/>
                <w:sz w:val="18"/>
              </w:rPr>
              <w:t>NOT NULL</w:t>
            </w:r>
          </w:p>
        </w:tc>
        <w:tc>
          <w:tcPr>
            <w:tcW w:w="850" w:type="dxa"/>
          </w:tcPr>
          <w:p w14:paraId="30AE9121">
            <w:pPr>
              <w:spacing w:after="0" w:line="240" w:lineRule="auto"/>
              <w:jc w:val="center"/>
            </w:pPr>
          </w:p>
        </w:tc>
        <w:tc>
          <w:tcPr>
            <w:tcW w:w="850" w:type="dxa"/>
          </w:tcPr>
          <w:p w14:paraId="0C62FCE0">
            <w:pPr>
              <w:spacing w:after="0" w:line="240" w:lineRule="auto"/>
              <w:jc w:val="center"/>
            </w:pPr>
          </w:p>
        </w:tc>
        <w:tc>
          <w:tcPr>
            <w:tcW w:w="1417" w:type="dxa"/>
          </w:tcPr>
          <w:p w14:paraId="204303F6">
            <w:pPr>
              <w:spacing w:after="0" w:line="240" w:lineRule="auto"/>
              <w:jc w:val="center"/>
            </w:pPr>
          </w:p>
        </w:tc>
        <w:tc>
          <w:tcPr>
            <w:tcW w:w="1701" w:type="dxa"/>
          </w:tcPr>
          <w:p w14:paraId="5E7EA73B">
            <w:pPr>
              <w:spacing w:after="0" w:line="240" w:lineRule="auto"/>
              <w:jc w:val="center"/>
            </w:pPr>
            <w:r>
              <w:rPr>
                <w:rFonts w:ascii="宋体" w:hAnsi="宋体" w:eastAsia="宋体"/>
                <w:sz w:val="18"/>
              </w:rPr>
              <w:t>交易后账户余额</w:t>
            </w:r>
          </w:p>
        </w:tc>
      </w:tr>
      <w:tr w14:paraId="4F857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C70EBE4">
            <w:pPr>
              <w:spacing w:after="0" w:line="240" w:lineRule="auto"/>
              <w:jc w:val="left"/>
            </w:pPr>
          </w:p>
        </w:tc>
        <w:tc>
          <w:tcPr>
            <w:tcW w:w="1417" w:type="dxa"/>
          </w:tcPr>
          <w:p w14:paraId="7469220E">
            <w:pPr>
              <w:spacing w:after="0" w:line="240" w:lineRule="auto"/>
              <w:jc w:val="center"/>
            </w:pPr>
            <w:r>
              <w:rPr>
                <w:rFonts w:ascii="宋体" w:hAnsi="宋体" w:eastAsia="宋体"/>
                <w:sz w:val="18"/>
              </w:rPr>
              <w:t>remark</w:t>
            </w:r>
          </w:p>
        </w:tc>
        <w:tc>
          <w:tcPr>
            <w:tcW w:w="1417" w:type="dxa"/>
          </w:tcPr>
          <w:p w14:paraId="1751D6FC">
            <w:pPr>
              <w:spacing w:after="0" w:line="240" w:lineRule="auto"/>
              <w:jc w:val="center"/>
            </w:pPr>
            <w:r>
              <w:rPr>
                <w:rFonts w:ascii="宋体" w:hAnsi="宋体" w:eastAsia="宋体"/>
                <w:sz w:val="18"/>
              </w:rPr>
              <w:t>VARCHAR(200)</w:t>
            </w:r>
          </w:p>
        </w:tc>
        <w:tc>
          <w:tcPr>
            <w:tcW w:w="850" w:type="dxa"/>
          </w:tcPr>
          <w:p w14:paraId="0F4D0A35">
            <w:pPr>
              <w:spacing w:after="0" w:line="240" w:lineRule="auto"/>
              <w:jc w:val="center"/>
            </w:pPr>
            <w:r>
              <w:rPr>
                <w:rFonts w:ascii="宋体" w:hAnsi="宋体" w:eastAsia="宋体"/>
                <w:sz w:val="18"/>
              </w:rPr>
              <w:t>NULL</w:t>
            </w:r>
          </w:p>
        </w:tc>
        <w:tc>
          <w:tcPr>
            <w:tcW w:w="850" w:type="dxa"/>
          </w:tcPr>
          <w:p w14:paraId="621DEB10">
            <w:pPr>
              <w:spacing w:after="0" w:line="240" w:lineRule="auto"/>
              <w:jc w:val="center"/>
            </w:pPr>
          </w:p>
        </w:tc>
        <w:tc>
          <w:tcPr>
            <w:tcW w:w="850" w:type="dxa"/>
          </w:tcPr>
          <w:p w14:paraId="1F28C0A1">
            <w:pPr>
              <w:spacing w:after="0" w:line="240" w:lineRule="auto"/>
              <w:jc w:val="center"/>
            </w:pPr>
          </w:p>
        </w:tc>
        <w:tc>
          <w:tcPr>
            <w:tcW w:w="1417" w:type="dxa"/>
          </w:tcPr>
          <w:p w14:paraId="465BD2C0">
            <w:pPr>
              <w:spacing w:after="0" w:line="240" w:lineRule="auto"/>
              <w:jc w:val="center"/>
            </w:pPr>
            <w:r>
              <w:rPr>
                <w:rFonts w:ascii="宋体" w:hAnsi="宋体" w:eastAsia="宋体"/>
                <w:sz w:val="18"/>
              </w:rPr>
              <w:t>NULL</w:t>
            </w:r>
          </w:p>
        </w:tc>
        <w:tc>
          <w:tcPr>
            <w:tcW w:w="1701" w:type="dxa"/>
          </w:tcPr>
          <w:p w14:paraId="20F378E5">
            <w:pPr>
              <w:spacing w:after="0" w:line="240" w:lineRule="auto"/>
              <w:jc w:val="center"/>
            </w:pPr>
            <w:r>
              <w:rPr>
                <w:rFonts w:ascii="宋体" w:hAnsi="宋体" w:eastAsia="宋体"/>
                <w:sz w:val="18"/>
              </w:rPr>
              <w:t>备注说明</w:t>
            </w:r>
          </w:p>
        </w:tc>
      </w:tr>
      <w:tr w14:paraId="47C70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D75DF20">
            <w:pPr>
              <w:spacing w:after="0" w:line="240" w:lineRule="auto"/>
              <w:jc w:val="left"/>
            </w:pPr>
          </w:p>
        </w:tc>
        <w:tc>
          <w:tcPr>
            <w:tcW w:w="1417" w:type="dxa"/>
          </w:tcPr>
          <w:p w14:paraId="22B5DDDC">
            <w:pPr>
              <w:spacing w:after="0" w:line="240" w:lineRule="auto"/>
              <w:jc w:val="center"/>
            </w:pPr>
            <w:r>
              <w:rPr>
                <w:rFonts w:ascii="宋体" w:hAnsi="宋体" w:eastAsia="宋体"/>
                <w:sz w:val="18"/>
              </w:rPr>
              <w:t>create_time</w:t>
            </w:r>
          </w:p>
        </w:tc>
        <w:tc>
          <w:tcPr>
            <w:tcW w:w="1417" w:type="dxa"/>
          </w:tcPr>
          <w:p w14:paraId="21A5E996">
            <w:pPr>
              <w:spacing w:after="0" w:line="240" w:lineRule="auto"/>
              <w:jc w:val="center"/>
            </w:pPr>
            <w:r>
              <w:rPr>
                <w:rFonts w:ascii="宋体" w:hAnsi="宋体" w:eastAsia="宋体"/>
                <w:sz w:val="18"/>
              </w:rPr>
              <w:t>DATETIME</w:t>
            </w:r>
          </w:p>
        </w:tc>
        <w:tc>
          <w:tcPr>
            <w:tcW w:w="850" w:type="dxa"/>
          </w:tcPr>
          <w:p w14:paraId="51542000">
            <w:pPr>
              <w:spacing w:after="0" w:line="240" w:lineRule="auto"/>
              <w:jc w:val="center"/>
            </w:pPr>
            <w:r>
              <w:rPr>
                <w:rFonts w:ascii="宋体" w:hAnsi="宋体" w:eastAsia="宋体"/>
                <w:sz w:val="18"/>
              </w:rPr>
              <w:t>NOT NULL</w:t>
            </w:r>
          </w:p>
        </w:tc>
        <w:tc>
          <w:tcPr>
            <w:tcW w:w="850" w:type="dxa"/>
          </w:tcPr>
          <w:p w14:paraId="15A21BAD">
            <w:pPr>
              <w:spacing w:after="0" w:line="240" w:lineRule="auto"/>
              <w:jc w:val="center"/>
            </w:pPr>
          </w:p>
        </w:tc>
        <w:tc>
          <w:tcPr>
            <w:tcW w:w="850" w:type="dxa"/>
          </w:tcPr>
          <w:p w14:paraId="2CD51572">
            <w:pPr>
              <w:spacing w:after="0" w:line="240" w:lineRule="auto"/>
              <w:jc w:val="center"/>
            </w:pPr>
          </w:p>
        </w:tc>
        <w:tc>
          <w:tcPr>
            <w:tcW w:w="1417" w:type="dxa"/>
          </w:tcPr>
          <w:p w14:paraId="0524F7E3">
            <w:pPr>
              <w:spacing w:after="0" w:line="240" w:lineRule="auto"/>
              <w:jc w:val="center"/>
            </w:pPr>
            <w:r>
              <w:rPr>
                <w:rFonts w:ascii="宋体" w:hAnsi="宋体" w:eastAsia="宋体"/>
                <w:sz w:val="18"/>
              </w:rPr>
              <w:t>CURRENT_TIMESTAMP</w:t>
            </w:r>
          </w:p>
        </w:tc>
        <w:tc>
          <w:tcPr>
            <w:tcW w:w="1701" w:type="dxa"/>
          </w:tcPr>
          <w:p w14:paraId="439716A5">
            <w:pPr>
              <w:spacing w:after="0" w:line="240" w:lineRule="auto"/>
              <w:jc w:val="center"/>
            </w:pPr>
            <w:r>
              <w:rPr>
                <w:rFonts w:ascii="宋体" w:hAnsi="宋体" w:eastAsia="宋体"/>
                <w:sz w:val="18"/>
              </w:rPr>
              <w:t>交易时间</w:t>
            </w:r>
          </w:p>
        </w:tc>
      </w:tr>
    </w:tbl>
    <w:p w14:paraId="09C435DF"/>
    <w:p w14:paraId="64D5D6BA">
      <w:pPr>
        <w:pStyle w:val="6"/>
      </w:pPr>
      <w:r>
        <w:rPr>
          <w:rFonts w:ascii="黑体" w:hAnsi="黑体" w:eastAsia="黑体"/>
        </w:rPr>
        <w:t>表8 评价表（review）——双盲评价</w:t>
      </w:r>
    </w:p>
    <w:p w14:paraId="58A8386F">
      <w:pPr>
        <w:spacing w:line="360" w:lineRule="auto"/>
        <w:ind w:firstLine="420"/>
      </w:pPr>
      <w:r>
        <w:rPr>
          <w:rFonts w:ascii="宋体" w:hAnsi="宋体" w:eastAsia="宋体"/>
          <w:sz w:val="24"/>
        </w:rPr>
        <w:t>交易完成后买卖双方互相评价。评价在双方提交完毕或创建7天后才互相可见（双盲机制），防止报复性评价。包含综合评分和四个维度评分。一个订单一个评价人唯一（uk_order_reviewer）。</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1"/>
        <w:gridCol w:w="1869"/>
        <w:gridCol w:w="1260"/>
        <w:gridCol w:w="564"/>
        <w:gridCol w:w="738"/>
        <w:gridCol w:w="564"/>
        <w:gridCol w:w="1695"/>
        <w:gridCol w:w="1435"/>
      </w:tblGrid>
      <w:tr w14:paraId="0E61C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2F3"/>
          </w:tcPr>
          <w:p w14:paraId="1FB2FFAA">
            <w:pPr>
              <w:spacing w:after="0" w:line="240" w:lineRule="auto"/>
              <w:jc w:val="center"/>
            </w:pPr>
            <w:r>
              <w:rPr>
                <w:rFonts w:ascii="宋体" w:hAnsi="宋体" w:eastAsia="宋体"/>
                <w:b/>
                <w:sz w:val="18"/>
              </w:rPr>
              <w:t>主键</w:t>
            </w:r>
          </w:p>
        </w:tc>
        <w:tc>
          <w:tcPr>
            <w:tcW w:w="1417" w:type="dxa"/>
            <w:shd w:val="clear" w:color="auto" w:fill="D9E2F3"/>
          </w:tcPr>
          <w:p w14:paraId="3F30B5AC">
            <w:pPr>
              <w:spacing w:after="0" w:line="240" w:lineRule="auto"/>
              <w:jc w:val="center"/>
            </w:pPr>
            <w:r>
              <w:rPr>
                <w:rFonts w:ascii="宋体" w:hAnsi="宋体" w:eastAsia="宋体"/>
                <w:b/>
                <w:sz w:val="18"/>
              </w:rPr>
              <w:t>列名</w:t>
            </w:r>
          </w:p>
        </w:tc>
        <w:tc>
          <w:tcPr>
            <w:tcW w:w="1417" w:type="dxa"/>
            <w:shd w:val="clear" w:color="auto" w:fill="D9E2F3"/>
          </w:tcPr>
          <w:p w14:paraId="7E2B10B4">
            <w:pPr>
              <w:spacing w:after="0" w:line="240" w:lineRule="auto"/>
              <w:jc w:val="center"/>
            </w:pPr>
            <w:r>
              <w:rPr>
                <w:rFonts w:ascii="宋体" w:hAnsi="宋体" w:eastAsia="宋体"/>
                <w:b/>
                <w:sz w:val="18"/>
              </w:rPr>
              <w:t>数据类型</w:t>
            </w:r>
          </w:p>
        </w:tc>
        <w:tc>
          <w:tcPr>
            <w:tcW w:w="850" w:type="dxa"/>
            <w:shd w:val="clear" w:color="auto" w:fill="D9E2F3"/>
          </w:tcPr>
          <w:p w14:paraId="4AC28882">
            <w:pPr>
              <w:spacing w:after="0" w:line="240" w:lineRule="auto"/>
              <w:jc w:val="center"/>
            </w:pPr>
            <w:r>
              <w:rPr>
                <w:rFonts w:ascii="宋体" w:hAnsi="宋体" w:eastAsia="宋体"/>
                <w:b/>
                <w:sz w:val="18"/>
              </w:rPr>
              <w:t>可否为空</w:t>
            </w:r>
          </w:p>
        </w:tc>
        <w:tc>
          <w:tcPr>
            <w:tcW w:w="850" w:type="dxa"/>
            <w:shd w:val="clear" w:color="auto" w:fill="D9E2F3"/>
          </w:tcPr>
          <w:p w14:paraId="57536C5F">
            <w:pPr>
              <w:spacing w:after="0" w:line="240" w:lineRule="auto"/>
              <w:jc w:val="center"/>
            </w:pPr>
            <w:r>
              <w:rPr>
                <w:rFonts w:ascii="宋体" w:hAnsi="宋体" w:eastAsia="宋体"/>
                <w:b/>
                <w:sz w:val="18"/>
              </w:rPr>
              <w:t>可否重复</w:t>
            </w:r>
          </w:p>
        </w:tc>
        <w:tc>
          <w:tcPr>
            <w:tcW w:w="850" w:type="dxa"/>
            <w:shd w:val="clear" w:color="auto" w:fill="D9E2F3"/>
          </w:tcPr>
          <w:p w14:paraId="37FB738E">
            <w:pPr>
              <w:spacing w:after="0" w:line="240" w:lineRule="auto"/>
              <w:jc w:val="center"/>
            </w:pPr>
            <w:r>
              <w:rPr>
                <w:rFonts w:ascii="宋体" w:hAnsi="宋体" w:eastAsia="宋体"/>
                <w:b/>
                <w:sz w:val="18"/>
              </w:rPr>
              <w:t>是否自增</w:t>
            </w:r>
          </w:p>
        </w:tc>
        <w:tc>
          <w:tcPr>
            <w:tcW w:w="1417" w:type="dxa"/>
            <w:shd w:val="clear" w:color="auto" w:fill="D9E2F3"/>
          </w:tcPr>
          <w:p w14:paraId="5AC465B7">
            <w:pPr>
              <w:spacing w:after="0" w:line="240" w:lineRule="auto"/>
              <w:jc w:val="center"/>
            </w:pPr>
            <w:r>
              <w:rPr>
                <w:rFonts w:ascii="宋体" w:hAnsi="宋体" w:eastAsia="宋体"/>
                <w:b/>
                <w:sz w:val="18"/>
              </w:rPr>
              <w:t>默认值</w:t>
            </w:r>
          </w:p>
        </w:tc>
        <w:tc>
          <w:tcPr>
            <w:tcW w:w="1701" w:type="dxa"/>
            <w:shd w:val="clear" w:color="auto" w:fill="D9E2F3"/>
          </w:tcPr>
          <w:p w14:paraId="4415F249">
            <w:pPr>
              <w:spacing w:after="0" w:line="240" w:lineRule="auto"/>
              <w:jc w:val="center"/>
            </w:pPr>
            <w:r>
              <w:rPr>
                <w:rFonts w:ascii="宋体" w:hAnsi="宋体" w:eastAsia="宋体"/>
                <w:b/>
                <w:sz w:val="18"/>
              </w:rPr>
              <w:t>说明</w:t>
            </w:r>
          </w:p>
        </w:tc>
      </w:tr>
      <w:tr w14:paraId="638DE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6F03254">
            <w:pPr>
              <w:spacing w:after="0" w:line="240" w:lineRule="auto"/>
              <w:jc w:val="left"/>
            </w:pPr>
            <w:r>
              <w:rPr>
                <w:rFonts w:ascii="宋体" w:hAnsi="宋体" w:eastAsia="宋体"/>
                <w:sz w:val="18"/>
              </w:rPr>
              <w:t>PK</w:t>
            </w:r>
          </w:p>
        </w:tc>
        <w:tc>
          <w:tcPr>
            <w:tcW w:w="1417" w:type="dxa"/>
          </w:tcPr>
          <w:p w14:paraId="3F6655ED">
            <w:pPr>
              <w:spacing w:after="0" w:line="240" w:lineRule="auto"/>
              <w:jc w:val="center"/>
            </w:pPr>
            <w:r>
              <w:rPr>
                <w:rFonts w:ascii="宋体" w:hAnsi="宋体" w:eastAsia="宋体"/>
                <w:sz w:val="18"/>
              </w:rPr>
              <w:t>id</w:t>
            </w:r>
          </w:p>
        </w:tc>
        <w:tc>
          <w:tcPr>
            <w:tcW w:w="1417" w:type="dxa"/>
          </w:tcPr>
          <w:p w14:paraId="4F88EE57">
            <w:pPr>
              <w:spacing w:after="0" w:line="240" w:lineRule="auto"/>
              <w:jc w:val="center"/>
            </w:pPr>
            <w:r>
              <w:rPr>
                <w:rFonts w:ascii="宋体" w:hAnsi="宋体" w:eastAsia="宋体"/>
                <w:sz w:val="18"/>
              </w:rPr>
              <w:t>BIGINT</w:t>
            </w:r>
          </w:p>
        </w:tc>
        <w:tc>
          <w:tcPr>
            <w:tcW w:w="850" w:type="dxa"/>
          </w:tcPr>
          <w:p w14:paraId="4DDF7662">
            <w:pPr>
              <w:spacing w:after="0" w:line="240" w:lineRule="auto"/>
              <w:jc w:val="center"/>
            </w:pPr>
            <w:r>
              <w:rPr>
                <w:rFonts w:ascii="宋体" w:hAnsi="宋体" w:eastAsia="宋体"/>
                <w:sz w:val="18"/>
              </w:rPr>
              <w:t>NOT NULL</w:t>
            </w:r>
          </w:p>
        </w:tc>
        <w:tc>
          <w:tcPr>
            <w:tcW w:w="850" w:type="dxa"/>
          </w:tcPr>
          <w:p w14:paraId="33A6DD17">
            <w:pPr>
              <w:spacing w:after="0" w:line="240" w:lineRule="auto"/>
              <w:jc w:val="center"/>
            </w:pPr>
            <w:r>
              <w:rPr>
                <w:rFonts w:ascii="宋体" w:hAnsi="宋体" w:eastAsia="宋体"/>
                <w:sz w:val="18"/>
              </w:rPr>
              <w:t>UNIQUE</w:t>
            </w:r>
          </w:p>
        </w:tc>
        <w:tc>
          <w:tcPr>
            <w:tcW w:w="850" w:type="dxa"/>
          </w:tcPr>
          <w:p w14:paraId="09979188">
            <w:pPr>
              <w:spacing w:after="0" w:line="240" w:lineRule="auto"/>
              <w:jc w:val="center"/>
            </w:pPr>
            <w:r>
              <w:rPr>
                <w:rFonts w:ascii="宋体" w:hAnsi="宋体" w:eastAsia="宋体"/>
                <w:sz w:val="18"/>
              </w:rPr>
              <w:t>否（雪花ID）</w:t>
            </w:r>
          </w:p>
        </w:tc>
        <w:tc>
          <w:tcPr>
            <w:tcW w:w="1417" w:type="dxa"/>
          </w:tcPr>
          <w:p w14:paraId="02FA6E85">
            <w:pPr>
              <w:spacing w:after="0" w:line="240" w:lineRule="auto"/>
              <w:jc w:val="center"/>
            </w:pPr>
          </w:p>
        </w:tc>
        <w:tc>
          <w:tcPr>
            <w:tcW w:w="1701" w:type="dxa"/>
          </w:tcPr>
          <w:p w14:paraId="641FA02C">
            <w:pPr>
              <w:spacing w:after="0" w:line="240" w:lineRule="auto"/>
              <w:jc w:val="center"/>
            </w:pPr>
            <w:r>
              <w:rPr>
                <w:rFonts w:ascii="宋体" w:hAnsi="宋体" w:eastAsia="宋体"/>
                <w:sz w:val="18"/>
              </w:rPr>
              <w:t>评价ID</w:t>
            </w:r>
          </w:p>
        </w:tc>
      </w:tr>
      <w:tr w14:paraId="11EF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DD16DC4">
            <w:pPr>
              <w:spacing w:after="0" w:line="240" w:lineRule="auto"/>
              <w:jc w:val="left"/>
            </w:pPr>
            <w:r>
              <w:rPr>
                <w:rFonts w:ascii="宋体" w:hAnsi="宋体" w:eastAsia="宋体"/>
                <w:sz w:val="18"/>
              </w:rPr>
              <w:t>FK</w:t>
            </w:r>
          </w:p>
        </w:tc>
        <w:tc>
          <w:tcPr>
            <w:tcW w:w="1417" w:type="dxa"/>
          </w:tcPr>
          <w:p w14:paraId="1C30F0AF">
            <w:pPr>
              <w:spacing w:after="0" w:line="240" w:lineRule="auto"/>
              <w:jc w:val="center"/>
            </w:pPr>
            <w:r>
              <w:rPr>
                <w:rFonts w:ascii="宋体" w:hAnsi="宋体" w:eastAsia="宋体"/>
                <w:sz w:val="18"/>
              </w:rPr>
              <w:t>order_id</w:t>
            </w:r>
          </w:p>
        </w:tc>
        <w:tc>
          <w:tcPr>
            <w:tcW w:w="1417" w:type="dxa"/>
          </w:tcPr>
          <w:p w14:paraId="0F105DD5">
            <w:pPr>
              <w:spacing w:after="0" w:line="240" w:lineRule="auto"/>
              <w:jc w:val="center"/>
            </w:pPr>
            <w:r>
              <w:rPr>
                <w:rFonts w:ascii="宋体" w:hAnsi="宋体" w:eastAsia="宋体"/>
                <w:sz w:val="18"/>
              </w:rPr>
              <w:t>BIGINT</w:t>
            </w:r>
          </w:p>
        </w:tc>
        <w:tc>
          <w:tcPr>
            <w:tcW w:w="850" w:type="dxa"/>
          </w:tcPr>
          <w:p w14:paraId="2C95F722">
            <w:pPr>
              <w:spacing w:after="0" w:line="240" w:lineRule="auto"/>
              <w:jc w:val="center"/>
            </w:pPr>
            <w:r>
              <w:rPr>
                <w:rFonts w:ascii="宋体" w:hAnsi="宋体" w:eastAsia="宋体"/>
                <w:sz w:val="18"/>
              </w:rPr>
              <w:t>NOT NULL</w:t>
            </w:r>
          </w:p>
        </w:tc>
        <w:tc>
          <w:tcPr>
            <w:tcW w:w="850" w:type="dxa"/>
          </w:tcPr>
          <w:p w14:paraId="0C09CEDF">
            <w:pPr>
              <w:spacing w:after="0" w:line="240" w:lineRule="auto"/>
              <w:jc w:val="center"/>
            </w:pPr>
          </w:p>
        </w:tc>
        <w:tc>
          <w:tcPr>
            <w:tcW w:w="850" w:type="dxa"/>
          </w:tcPr>
          <w:p w14:paraId="3C273CBE">
            <w:pPr>
              <w:spacing w:after="0" w:line="240" w:lineRule="auto"/>
              <w:jc w:val="center"/>
            </w:pPr>
          </w:p>
        </w:tc>
        <w:tc>
          <w:tcPr>
            <w:tcW w:w="1417" w:type="dxa"/>
          </w:tcPr>
          <w:p w14:paraId="1565449C">
            <w:pPr>
              <w:spacing w:after="0" w:line="240" w:lineRule="auto"/>
              <w:jc w:val="center"/>
            </w:pPr>
          </w:p>
        </w:tc>
        <w:tc>
          <w:tcPr>
            <w:tcW w:w="1701" w:type="dxa"/>
          </w:tcPr>
          <w:p w14:paraId="3680B67A">
            <w:pPr>
              <w:spacing w:after="0" w:line="240" w:lineRule="auto"/>
              <w:jc w:val="center"/>
            </w:pPr>
            <w:r>
              <w:rPr>
                <w:rFonts w:ascii="宋体" w:hAnsi="宋体" w:eastAsia="宋体"/>
                <w:sz w:val="18"/>
              </w:rPr>
              <w:t>订单ID → skill_order.id</w:t>
            </w:r>
          </w:p>
        </w:tc>
      </w:tr>
      <w:tr w14:paraId="65E16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55DE20D">
            <w:pPr>
              <w:spacing w:after="0" w:line="240" w:lineRule="auto"/>
              <w:jc w:val="left"/>
            </w:pPr>
            <w:r>
              <w:rPr>
                <w:rFonts w:ascii="宋体" w:hAnsi="宋体" w:eastAsia="宋体"/>
                <w:sz w:val="18"/>
              </w:rPr>
              <w:t>FK</w:t>
            </w:r>
          </w:p>
        </w:tc>
        <w:tc>
          <w:tcPr>
            <w:tcW w:w="1417" w:type="dxa"/>
          </w:tcPr>
          <w:p w14:paraId="22B54280">
            <w:pPr>
              <w:spacing w:after="0" w:line="240" w:lineRule="auto"/>
              <w:jc w:val="center"/>
            </w:pPr>
            <w:r>
              <w:rPr>
                <w:rFonts w:ascii="宋体" w:hAnsi="宋体" w:eastAsia="宋体"/>
                <w:sz w:val="18"/>
              </w:rPr>
              <w:t>reviewer_id</w:t>
            </w:r>
          </w:p>
        </w:tc>
        <w:tc>
          <w:tcPr>
            <w:tcW w:w="1417" w:type="dxa"/>
          </w:tcPr>
          <w:p w14:paraId="088ABC29">
            <w:pPr>
              <w:spacing w:after="0" w:line="240" w:lineRule="auto"/>
              <w:jc w:val="center"/>
            </w:pPr>
            <w:r>
              <w:rPr>
                <w:rFonts w:ascii="宋体" w:hAnsi="宋体" w:eastAsia="宋体"/>
                <w:sz w:val="18"/>
              </w:rPr>
              <w:t>BIGINT</w:t>
            </w:r>
          </w:p>
        </w:tc>
        <w:tc>
          <w:tcPr>
            <w:tcW w:w="850" w:type="dxa"/>
          </w:tcPr>
          <w:p w14:paraId="7388AE98">
            <w:pPr>
              <w:spacing w:after="0" w:line="240" w:lineRule="auto"/>
              <w:jc w:val="center"/>
            </w:pPr>
            <w:r>
              <w:rPr>
                <w:rFonts w:ascii="宋体" w:hAnsi="宋体" w:eastAsia="宋体"/>
                <w:sz w:val="18"/>
              </w:rPr>
              <w:t>NOT NULL</w:t>
            </w:r>
          </w:p>
        </w:tc>
        <w:tc>
          <w:tcPr>
            <w:tcW w:w="850" w:type="dxa"/>
          </w:tcPr>
          <w:p w14:paraId="64A8DD53">
            <w:pPr>
              <w:spacing w:after="0" w:line="240" w:lineRule="auto"/>
              <w:jc w:val="center"/>
            </w:pPr>
          </w:p>
        </w:tc>
        <w:tc>
          <w:tcPr>
            <w:tcW w:w="850" w:type="dxa"/>
          </w:tcPr>
          <w:p w14:paraId="14023C2F">
            <w:pPr>
              <w:spacing w:after="0" w:line="240" w:lineRule="auto"/>
              <w:jc w:val="center"/>
            </w:pPr>
          </w:p>
        </w:tc>
        <w:tc>
          <w:tcPr>
            <w:tcW w:w="1417" w:type="dxa"/>
          </w:tcPr>
          <w:p w14:paraId="3876BD48">
            <w:pPr>
              <w:spacing w:after="0" w:line="240" w:lineRule="auto"/>
              <w:jc w:val="center"/>
            </w:pPr>
          </w:p>
        </w:tc>
        <w:tc>
          <w:tcPr>
            <w:tcW w:w="1701" w:type="dxa"/>
          </w:tcPr>
          <w:p w14:paraId="5D15E4E1">
            <w:pPr>
              <w:spacing w:after="0" w:line="240" w:lineRule="auto"/>
              <w:jc w:val="center"/>
            </w:pPr>
            <w:r>
              <w:rPr>
                <w:rFonts w:ascii="宋体" w:hAnsi="宋体" w:eastAsia="宋体"/>
                <w:sz w:val="18"/>
              </w:rPr>
              <w:t>评价人用户ID → user.id</w:t>
            </w:r>
          </w:p>
        </w:tc>
      </w:tr>
      <w:tr w14:paraId="4F6E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22FC8C0">
            <w:pPr>
              <w:spacing w:after="0" w:line="240" w:lineRule="auto"/>
              <w:jc w:val="left"/>
            </w:pPr>
            <w:r>
              <w:rPr>
                <w:rFonts w:ascii="宋体" w:hAnsi="宋体" w:eastAsia="宋体"/>
                <w:sz w:val="18"/>
              </w:rPr>
              <w:t>FK</w:t>
            </w:r>
          </w:p>
        </w:tc>
        <w:tc>
          <w:tcPr>
            <w:tcW w:w="1417" w:type="dxa"/>
          </w:tcPr>
          <w:p w14:paraId="0205AD3E">
            <w:pPr>
              <w:spacing w:after="0" w:line="240" w:lineRule="auto"/>
              <w:jc w:val="center"/>
            </w:pPr>
            <w:r>
              <w:rPr>
                <w:rFonts w:ascii="宋体" w:hAnsi="宋体" w:eastAsia="宋体"/>
                <w:sz w:val="18"/>
              </w:rPr>
              <w:t>target_id</w:t>
            </w:r>
          </w:p>
        </w:tc>
        <w:tc>
          <w:tcPr>
            <w:tcW w:w="1417" w:type="dxa"/>
          </w:tcPr>
          <w:p w14:paraId="5B76B999">
            <w:pPr>
              <w:spacing w:after="0" w:line="240" w:lineRule="auto"/>
              <w:jc w:val="center"/>
            </w:pPr>
            <w:r>
              <w:rPr>
                <w:rFonts w:ascii="宋体" w:hAnsi="宋体" w:eastAsia="宋体"/>
                <w:sz w:val="18"/>
              </w:rPr>
              <w:t>BIGINT</w:t>
            </w:r>
          </w:p>
        </w:tc>
        <w:tc>
          <w:tcPr>
            <w:tcW w:w="850" w:type="dxa"/>
          </w:tcPr>
          <w:p w14:paraId="41849FE0">
            <w:pPr>
              <w:spacing w:after="0" w:line="240" w:lineRule="auto"/>
              <w:jc w:val="center"/>
            </w:pPr>
            <w:r>
              <w:rPr>
                <w:rFonts w:ascii="宋体" w:hAnsi="宋体" w:eastAsia="宋体"/>
                <w:sz w:val="18"/>
              </w:rPr>
              <w:t>NOT NULL</w:t>
            </w:r>
          </w:p>
        </w:tc>
        <w:tc>
          <w:tcPr>
            <w:tcW w:w="850" w:type="dxa"/>
          </w:tcPr>
          <w:p w14:paraId="1F7841E2">
            <w:pPr>
              <w:spacing w:after="0" w:line="240" w:lineRule="auto"/>
              <w:jc w:val="center"/>
            </w:pPr>
          </w:p>
        </w:tc>
        <w:tc>
          <w:tcPr>
            <w:tcW w:w="850" w:type="dxa"/>
          </w:tcPr>
          <w:p w14:paraId="48E39995">
            <w:pPr>
              <w:spacing w:after="0" w:line="240" w:lineRule="auto"/>
              <w:jc w:val="center"/>
            </w:pPr>
          </w:p>
        </w:tc>
        <w:tc>
          <w:tcPr>
            <w:tcW w:w="1417" w:type="dxa"/>
          </w:tcPr>
          <w:p w14:paraId="74DA60A9">
            <w:pPr>
              <w:spacing w:after="0" w:line="240" w:lineRule="auto"/>
              <w:jc w:val="center"/>
            </w:pPr>
          </w:p>
        </w:tc>
        <w:tc>
          <w:tcPr>
            <w:tcW w:w="1701" w:type="dxa"/>
          </w:tcPr>
          <w:p w14:paraId="70AC3EEC">
            <w:pPr>
              <w:spacing w:after="0" w:line="240" w:lineRule="auto"/>
              <w:jc w:val="center"/>
            </w:pPr>
            <w:r>
              <w:rPr>
                <w:rFonts w:ascii="宋体" w:hAnsi="宋体" w:eastAsia="宋体"/>
                <w:sz w:val="18"/>
              </w:rPr>
              <w:t>被评价人用户ID → user.id</w:t>
            </w:r>
          </w:p>
        </w:tc>
      </w:tr>
      <w:tr w14:paraId="64535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BDC4099">
            <w:pPr>
              <w:spacing w:after="0" w:line="240" w:lineRule="auto"/>
              <w:jc w:val="left"/>
            </w:pPr>
          </w:p>
        </w:tc>
        <w:tc>
          <w:tcPr>
            <w:tcW w:w="1417" w:type="dxa"/>
          </w:tcPr>
          <w:p w14:paraId="48E7D019">
            <w:pPr>
              <w:spacing w:after="0" w:line="240" w:lineRule="auto"/>
              <w:jc w:val="center"/>
            </w:pPr>
            <w:r>
              <w:rPr>
                <w:rFonts w:ascii="宋体" w:hAnsi="宋体" w:eastAsia="宋体"/>
                <w:sz w:val="18"/>
              </w:rPr>
              <w:t>score</w:t>
            </w:r>
          </w:p>
        </w:tc>
        <w:tc>
          <w:tcPr>
            <w:tcW w:w="1417" w:type="dxa"/>
          </w:tcPr>
          <w:p w14:paraId="38C32B29">
            <w:pPr>
              <w:spacing w:after="0" w:line="240" w:lineRule="auto"/>
              <w:jc w:val="center"/>
            </w:pPr>
            <w:r>
              <w:rPr>
                <w:rFonts w:ascii="宋体" w:hAnsi="宋体" w:eastAsia="宋体"/>
                <w:sz w:val="18"/>
              </w:rPr>
              <w:t>TINYINT</w:t>
            </w:r>
          </w:p>
        </w:tc>
        <w:tc>
          <w:tcPr>
            <w:tcW w:w="850" w:type="dxa"/>
          </w:tcPr>
          <w:p w14:paraId="3CD1A54F">
            <w:pPr>
              <w:spacing w:after="0" w:line="240" w:lineRule="auto"/>
              <w:jc w:val="center"/>
            </w:pPr>
            <w:r>
              <w:rPr>
                <w:rFonts w:ascii="宋体" w:hAnsi="宋体" w:eastAsia="宋体"/>
                <w:sz w:val="18"/>
              </w:rPr>
              <w:t>NOT NULL</w:t>
            </w:r>
          </w:p>
        </w:tc>
        <w:tc>
          <w:tcPr>
            <w:tcW w:w="850" w:type="dxa"/>
          </w:tcPr>
          <w:p w14:paraId="170DF76A">
            <w:pPr>
              <w:spacing w:after="0" w:line="240" w:lineRule="auto"/>
              <w:jc w:val="center"/>
            </w:pPr>
          </w:p>
        </w:tc>
        <w:tc>
          <w:tcPr>
            <w:tcW w:w="850" w:type="dxa"/>
          </w:tcPr>
          <w:p w14:paraId="28ED8748">
            <w:pPr>
              <w:spacing w:after="0" w:line="240" w:lineRule="auto"/>
              <w:jc w:val="center"/>
            </w:pPr>
          </w:p>
        </w:tc>
        <w:tc>
          <w:tcPr>
            <w:tcW w:w="1417" w:type="dxa"/>
          </w:tcPr>
          <w:p w14:paraId="033CE525">
            <w:pPr>
              <w:spacing w:after="0" w:line="240" w:lineRule="auto"/>
              <w:jc w:val="center"/>
            </w:pPr>
          </w:p>
        </w:tc>
        <w:tc>
          <w:tcPr>
            <w:tcW w:w="1701" w:type="dxa"/>
          </w:tcPr>
          <w:p w14:paraId="2A1D421C">
            <w:pPr>
              <w:spacing w:after="0" w:line="240" w:lineRule="auto"/>
              <w:jc w:val="center"/>
            </w:pPr>
            <w:r>
              <w:rPr>
                <w:rFonts w:ascii="宋体" w:hAnsi="宋体" w:eastAsia="宋体"/>
                <w:sz w:val="18"/>
              </w:rPr>
              <w:t>综合评分（1-5分）</w:t>
            </w:r>
          </w:p>
        </w:tc>
      </w:tr>
      <w:tr w14:paraId="0758C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8D45BBD">
            <w:pPr>
              <w:spacing w:after="0" w:line="240" w:lineRule="auto"/>
              <w:jc w:val="left"/>
            </w:pPr>
          </w:p>
        </w:tc>
        <w:tc>
          <w:tcPr>
            <w:tcW w:w="1417" w:type="dxa"/>
          </w:tcPr>
          <w:p w14:paraId="1F02350A">
            <w:pPr>
              <w:spacing w:after="0" w:line="240" w:lineRule="auto"/>
              <w:jc w:val="center"/>
            </w:pPr>
            <w:r>
              <w:rPr>
                <w:rFonts w:ascii="宋体" w:hAnsi="宋体" w:eastAsia="宋体"/>
                <w:sz w:val="18"/>
              </w:rPr>
              <w:t>punctuality_score</w:t>
            </w:r>
          </w:p>
        </w:tc>
        <w:tc>
          <w:tcPr>
            <w:tcW w:w="1417" w:type="dxa"/>
          </w:tcPr>
          <w:p w14:paraId="01CA9BDF">
            <w:pPr>
              <w:spacing w:after="0" w:line="240" w:lineRule="auto"/>
              <w:jc w:val="center"/>
            </w:pPr>
            <w:r>
              <w:rPr>
                <w:rFonts w:ascii="宋体" w:hAnsi="宋体" w:eastAsia="宋体"/>
                <w:sz w:val="18"/>
              </w:rPr>
              <w:t>TINYINT</w:t>
            </w:r>
          </w:p>
        </w:tc>
        <w:tc>
          <w:tcPr>
            <w:tcW w:w="850" w:type="dxa"/>
          </w:tcPr>
          <w:p w14:paraId="491EABAB">
            <w:pPr>
              <w:spacing w:after="0" w:line="240" w:lineRule="auto"/>
              <w:jc w:val="center"/>
            </w:pPr>
            <w:r>
              <w:rPr>
                <w:rFonts w:ascii="宋体" w:hAnsi="宋体" w:eastAsia="宋体"/>
                <w:sz w:val="18"/>
              </w:rPr>
              <w:t>NOT NULL</w:t>
            </w:r>
          </w:p>
        </w:tc>
        <w:tc>
          <w:tcPr>
            <w:tcW w:w="850" w:type="dxa"/>
          </w:tcPr>
          <w:p w14:paraId="1212269B">
            <w:pPr>
              <w:spacing w:after="0" w:line="240" w:lineRule="auto"/>
              <w:jc w:val="center"/>
            </w:pPr>
          </w:p>
        </w:tc>
        <w:tc>
          <w:tcPr>
            <w:tcW w:w="850" w:type="dxa"/>
          </w:tcPr>
          <w:p w14:paraId="7F121E6B">
            <w:pPr>
              <w:spacing w:after="0" w:line="240" w:lineRule="auto"/>
              <w:jc w:val="center"/>
            </w:pPr>
          </w:p>
        </w:tc>
        <w:tc>
          <w:tcPr>
            <w:tcW w:w="1417" w:type="dxa"/>
          </w:tcPr>
          <w:p w14:paraId="0BA62DA1">
            <w:pPr>
              <w:spacing w:after="0" w:line="240" w:lineRule="auto"/>
              <w:jc w:val="center"/>
            </w:pPr>
            <w:r>
              <w:rPr>
                <w:rFonts w:ascii="宋体" w:hAnsi="宋体" w:eastAsia="宋体"/>
                <w:sz w:val="18"/>
              </w:rPr>
              <w:t>5</w:t>
            </w:r>
          </w:p>
        </w:tc>
        <w:tc>
          <w:tcPr>
            <w:tcW w:w="1701" w:type="dxa"/>
          </w:tcPr>
          <w:p w14:paraId="09B38D2F">
            <w:pPr>
              <w:spacing w:after="0" w:line="240" w:lineRule="auto"/>
              <w:jc w:val="center"/>
            </w:pPr>
            <w:r>
              <w:rPr>
                <w:rFonts w:ascii="宋体" w:hAnsi="宋体" w:eastAsia="宋体"/>
                <w:sz w:val="18"/>
              </w:rPr>
              <w:t>按时维度（1-5分）</w:t>
            </w:r>
          </w:p>
        </w:tc>
      </w:tr>
      <w:tr w14:paraId="3EE1F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43C9D2C">
            <w:pPr>
              <w:spacing w:after="0" w:line="240" w:lineRule="auto"/>
              <w:jc w:val="left"/>
            </w:pPr>
          </w:p>
        </w:tc>
        <w:tc>
          <w:tcPr>
            <w:tcW w:w="1417" w:type="dxa"/>
          </w:tcPr>
          <w:p w14:paraId="5914989B">
            <w:pPr>
              <w:spacing w:after="0" w:line="240" w:lineRule="auto"/>
              <w:jc w:val="center"/>
            </w:pPr>
            <w:r>
              <w:rPr>
                <w:rFonts w:ascii="宋体" w:hAnsi="宋体" w:eastAsia="宋体"/>
                <w:sz w:val="18"/>
              </w:rPr>
              <w:t>communication_score</w:t>
            </w:r>
          </w:p>
        </w:tc>
        <w:tc>
          <w:tcPr>
            <w:tcW w:w="1417" w:type="dxa"/>
          </w:tcPr>
          <w:p w14:paraId="2841B33E">
            <w:pPr>
              <w:spacing w:after="0" w:line="240" w:lineRule="auto"/>
              <w:jc w:val="center"/>
            </w:pPr>
            <w:r>
              <w:rPr>
                <w:rFonts w:ascii="宋体" w:hAnsi="宋体" w:eastAsia="宋体"/>
                <w:sz w:val="18"/>
              </w:rPr>
              <w:t>TINYINT</w:t>
            </w:r>
          </w:p>
        </w:tc>
        <w:tc>
          <w:tcPr>
            <w:tcW w:w="850" w:type="dxa"/>
          </w:tcPr>
          <w:p w14:paraId="16F22246">
            <w:pPr>
              <w:spacing w:after="0" w:line="240" w:lineRule="auto"/>
              <w:jc w:val="center"/>
            </w:pPr>
            <w:r>
              <w:rPr>
                <w:rFonts w:ascii="宋体" w:hAnsi="宋体" w:eastAsia="宋体"/>
                <w:sz w:val="18"/>
              </w:rPr>
              <w:t>NOT NULL</w:t>
            </w:r>
          </w:p>
        </w:tc>
        <w:tc>
          <w:tcPr>
            <w:tcW w:w="850" w:type="dxa"/>
          </w:tcPr>
          <w:p w14:paraId="2C6DF7CA">
            <w:pPr>
              <w:spacing w:after="0" w:line="240" w:lineRule="auto"/>
              <w:jc w:val="center"/>
            </w:pPr>
          </w:p>
        </w:tc>
        <w:tc>
          <w:tcPr>
            <w:tcW w:w="850" w:type="dxa"/>
          </w:tcPr>
          <w:p w14:paraId="3C45746C">
            <w:pPr>
              <w:spacing w:after="0" w:line="240" w:lineRule="auto"/>
              <w:jc w:val="center"/>
            </w:pPr>
          </w:p>
        </w:tc>
        <w:tc>
          <w:tcPr>
            <w:tcW w:w="1417" w:type="dxa"/>
          </w:tcPr>
          <w:p w14:paraId="60161C89">
            <w:pPr>
              <w:spacing w:after="0" w:line="240" w:lineRule="auto"/>
              <w:jc w:val="center"/>
            </w:pPr>
            <w:r>
              <w:rPr>
                <w:rFonts w:ascii="宋体" w:hAnsi="宋体" w:eastAsia="宋体"/>
                <w:sz w:val="18"/>
              </w:rPr>
              <w:t>5</w:t>
            </w:r>
          </w:p>
        </w:tc>
        <w:tc>
          <w:tcPr>
            <w:tcW w:w="1701" w:type="dxa"/>
          </w:tcPr>
          <w:p w14:paraId="3E56909F">
            <w:pPr>
              <w:spacing w:after="0" w:line="240" w:lineRule="auto"/>
              <w:jc w:val="center"/>
            </w:pPr>
            <w:r>
              <w:rPr>
                <w:rFonts w:ascii="宋体" w:hAnsi="宋体" w:eastAsia="宋体"/>
                <w:sz w:val="18"/>
              </w:rPr>
              <w:t>沟通维度（1-5分）</w:t>
            </w:r>
          </w:p>
        </w:tc>
      </w:tr>
      <w:tr w14:paraId="12EED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2E9A080">
            <w:pPr>
              <w:spacing w:after="0" w:line="240" w:lineRule="auto"/>
              <w:jc w:val="left"/>
            </w:pPr>
          </w:p>
        </w:tc>
        <w:tc>
          <w:tcPr>
            <w:tcW w:w="1417" w:type="dxa"/>
          </w:tcPr>
          <w:p w14:paraId="5F1E0907">
            <w:pPr>
              <w:spacing w:after="0" w:line="240" w:lineRule="auto"/>
              <w:jc w:val="center"/>
            </w:pPr>
            <w:r>
              <w:rPr>
                <w:rFonts w:ascii="宋体" w:hAnsi="宋体" w:eastAsia="宋体"/>
                <w:sz w:val="18"/>
              </w:rPr>
              <w:t>professional_score</w:t>
            </w:r>
          </w:p>
        </w:tc>
        <w:tc>
          <w:tcPr>
            <w:tcW w:w="1417" w:type="dxa"/>
          </w:tcPr>
          <w:p w14:paraId="1420A170">
            <w:pPr>
              <w:spacing w:after="0" w:line="240" w:lineRule="auto"/>
              <w:jc w:val="center"/>
            </w:pPr>
            <w:r>
              <w:rPr>
                <w:rFonts w:ascii="宋体" w:hAnsi="宋体" w:eastAsia="宋体"/>
                <w:sz w:val="18"/>
              </w:rPr>
              <w:t>TINYINT</w:t>
            </w:r>
          </w:p>
        </w:tc>
        <w:tc>
          <w:tcPr>
            <w:tcW w:w="850" w:type="dxa"/>
          </w:tcPr>
          <w:p w14:paraId="78EF8340">
            <w:pPr>
              <w:spacing w:after="0" w:line="240" w:lineRule="auto"/>
              <w:jc w:val="center"/>
            </w:pPr>
            <w:r>
              <w:rPr>
                <w:rFonts w:ascii="宋体" w:hAnsi="宋体" w:eastAsia="宋体"/>
                <w:sz w:val="18"/>
              </w:rPr>
              <w:t>NOT NULL</w:t>
            </w:r>
          </w:p>
        </w:tc>
        <w:tc>
          <w:tcPr>
            <w:tcW w:w="850" w:type="dxa"/>
          </w:tcPr>
          <w:p w14:paraId="17D26624">
            <w:pPr>
              <w:spacing w:after="0" w:line="240" w:lineRule="auto"/>
              <w:jc w:val="center"/>
            </w:pPr>
          </w:p>
        </w:tc>
        <w:tc>
          <w:tcPr>
            <w:tcW w:w="850" w:type="dxa"/>
          </w:tcPr>
          <w:p w14:paraId="414802CB">
            <w:pPr>
              <w:spacing w:after="0" w:line="240" w:lineRule="auto"/>
              <w:jc w:val="center"/>
            </w:pPr>
          </w:p>
        </w:tc>
        <w:tc>
          <w:tcPr>
            <w:tcW w:w="1417" w:type="dxa"/>
          </w:tcPr>
          <w:p w14:paraId="2D36E405">
            <w:pPr>
              <w:spacing w:after="0" w:line="240" w:lineRule="auto"/>
              <w:jc w:val="center"/>
            </w:pPr>
            <w:r>
              <w:rPr>
                <w:rFonts w:ascii="宋体" w:hAnsi="宋体" w:eastAsia="宋体"/>
                <w:sz w:val="18"/>
              </w:rPr>
              <w:t>5</w:t>
            </w:r>
          </w:p>
        </w:tc>
        <w:tc>
          <w:tcPr>
            <w:tcW w:w="1701" w:type="dxa"/>
          </w:tcPr>
          <w:p w14:paraId="7617D3F8">
            <w:pPr>
              <w:spacing w:after="0" w:line="240" w:lineRule="auto"/>
              <w:jc w:val="center"/>
            </w:pPr>
            <w:r>
              <w:rPr>
                <w:rFonts w:ascii="宋体" w:hAnsi="宋体" w:eastAsia="宋体"/>
                <w:sz w:val="18"/>
              </w:rPr>
              <w:t>专业维度（1-5分）</w:t>
            </w:r>
          </w:p>
        </w:tc>
      </w:tr>
      <w:tr w14:paraId="3728C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3D81C73">
            <w:pPr>
              <w:spacing w:after="0" w:line="240" w:lineRule="auto"/>
              <w:jc w:val="left"/>
            </w:pPr>
          </w:p>
        </w:tc>
        <w:tc>
          <w:tcPr>
            <w:tcW w:w="1417" w:type="dxa"/>
          </w:tcPr>
          <w:p w14:paraId="5404B0E8">
            <w:pPr>
              <w:spacing w:after="0" w:line="240" w:lineRule="auto"/>
              <w:jc w:val="center"/>
            </w:pPr>
            <w:r>
              <w:rPr>
                <w:rFonts w:ascii="宋体" w:hAnsi="宋体" w:eastAsia="宋体"/>
                <w:sz w:val="18"/>
              </w:rPr>
              <w:t>attitude_score</w:t>
            </w:r>
          </w:p>
        </w:tc>
        <w:tc>
          <w:tcPr>
            <w:tcW w:w="1417" w:type="dxa"/>
          </w:tcPr>
          <w:p w14:paraId="41DF7090">
            <w:pPr>
              <w:spacing w:after="0" w:line="240" w:lineRule="auto"/>
              <w:jc w:val="center"/>
            </w:pPr>
            <w:r>
              <w:rPr>
                <w:rFonts w:ascii="宋体" w:hAnsi="宋体" w:eastAsia="宋体"/>
                <w:sz w:val="18"/>
              </w:rPr>
              <w:t>TINYINT</w:t>
            </w:r>
          </w:p>
        </w:tc>
        <w:tc>
          <w:tcPr>
            <w:tcW w:w="850" w:type="dxa"/>
          </w:tcPr>
          <w:p w14:paraId="1F1E922C">
            <w:pPr>
              <w:spacing w:after="0" w:line="240" w:lineRule="auto"/>
              <w:jc w:val="center"/>
            </w:pPr>
            <w:r>
              <w:rPr>
                <w:rFonts w:ascii="宋体" w:hAnsi="宋体" w:eastAsia="宋体"/>
                <w:sz w:val="18"/>
              </w:rPr>
              <w:t>NOT NULL</w:t>
            </w:r>
          </w:p>
        </w:tc>
        <w:tc>
          <w:tcPr>
            <w:tcW w:w="850" w:type="dxa"/>
          </w:tcPr>
          <w:p w14:paraId="1137FA7B">
            <w:pPr>
              <w:spacing w:after="0" w:line="240" w:lineRule="auto"/>
              <w:jc w:val="center"/>
            </w:pPr>
          </w:p>
        </w:tc>
        <w:tc>
          <w:tcPr>
            <w:tcW w:w="850" w:type="dxa"/>
          </w:tcPr>
          <w:p w14:paraId="5514E532">
            <w:pPr>
              <w:spacing w:after="0" w:line="240" w:lineRule="auto"/>
              <w:jc w:val="center"/>
            </w:pPr>
          </w:p>
        </w:tc>
        <w:tc>
          <w:tcPr>
            <w:tcW w:w="1417" w:type="dxa"/>
          </w:tcPr>
          <w:p w14:paraId="76D628B2">
            <w:pPr>
              <w:spacing w:after="0" w:line="240" w:lineRule="auto"/>
              <w:jc w:val="center"/>
            </w:pPr>
            <w:r>
              <w:rPr>
                <w:rFonts w:ascii="宋体" w:hAnsi="宋体" w:eastAsia="宋体"/>
                <w:sz w:val="18"/>
              </w:rPr>
              <w:t>5</w:t>
            </w:r>
          </w:p>
        </w:tc>
        <w:tc>
          <w:tcPr>
            <w:tcW w:w="1701" w:type="dxa"/>
          </w:tcPr>
          <w:p w14:paraId="400053F9">
            <w:pPr>
              <w:spacing w:after="0" w:line="240" w:lineRule="auto"/>
              <w:jc w:val="center"/>
            </w:pPr>
            <w:r>
              <w:rPr>
                <w:rFonts w:ascii="宋体" w:hAnsi="宋体" w:eastAsia="宋体"/>
                <w:sz w:val="18"/>
              </w:rPr>
              <w:t>态度维度（1-5分）</w:t>
            </w:r>
          </w:p>
        </w:tc>
      </w:tr>
      <w:tr w14:paraId="212A1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B3149FF">
            <w:pPr>
              <w:spacing w:after="0" w:line="240" w:lineRule="auto"/>
              <w:jc w:val="left"/>
            </w:pPr>
          </w:p>
        </w:tc>
        <w:tc>
          <w:tcPr>
            <w:tcW w:w="1417" w:type="dxa"/>
          </w:tcPr>
          <w:p w14:paraId="0ECFBE1E">
            <w:pPr>
              <w:spacing w:after="0" w:line="240" w:lineRule="auto"/>
              <w:jc w:val="center"/>
            </w:pPr>
            <w:r>
              <w:rPr>
                <w:rFonts w:ascii="宋体" w:hAnsi="宋体" w:eastAsia="宋体"/>
                <w:sz w:val="18"/>
              </w:rPr>
              <w:t>comment</w:t>
            </w:r>
          </w:p>
        </w:tc>
        <w:tc>
          <w:tcPr>
            <w:tcW w:w="1417" w:type="dxa"/>
          </w:tcPr>
          <w:p w14:paraId="19951C31">
            <w:pPr>
              <w:spacing w:after="0" w:line="240" w:lineRule="auto"/>
              <w:jc w:val="center"/>
            </w:pPr>
            <w:r>
              <w:rPr>
                <w:rFonts w:ascii="宋体" w:hAnsi="宋体" w:eastAsia="宋体"/>
                <w:sz w:val="18"/>
              </w:rPr>
              <w:t>VARCHAR(500)</w:t>
            </w:r>
          </w:p>
        </w:tc>
        <w:tc>
          <w:tcPr>
            <w:tcW w:w="850" w:type="dxa"/>
          </w:tcPr>
          <w:p w14:paraId="31A027A6">
            <w:pPr>
              <w:spacing w:after="0" w:line="240" w:lineRule="auto"/>
              <w:jc w:val="center"/>
            </w:pPr>
            <w:r>
              <w:rPr>
                <w:rFonts w:ascii="宋体" w:hAnsi="宋体" w:eastAsia="宋体"/>
                <w:sz w:val="18"/>
              </w:rPr>
              <w:t>NULL</w:t>
            </w:r>
          </w:p>
        </w:tc>
        <w:tc>
          <w:tcPr>
            <w:tcW w:w="850" w:type="dxa"/>
          </w:tcPr>
          <w:p w14:paraId="38DFC4EC">
            <w:pPr>
              <w:spacing w:after="0" w:line="240" w:lineRule="auto"/>
              <w:jc w:val="center"/>
            </w:pPr>
          </w:p>
        </w:tc>
        <w:tc>
          <w:tcPr>
            <w:tcW w:w="850" w:type="dxa"/>
          </w:tcPr>
          <w:p w14:paraId="1F379F14">
            <w:pPr>
              <w:spacing w:after="0" w:line="240" w:lineRule="auto"/>
              <w:jc w:val="center"/>
            </w:pPr>
          </w:p>
        </w:tc>
        <w:tc>
          <w:tcPr>
            <w:tcW w:w="1417" w:type="dxa"/>
          </w:tcPr>
          <w:p w14:paraId="3800C184">
            <w:pPr>
              <w:spacing w:after="0" w:line="240" w:lineRule="auto"/>
              <w:jc w:val="center"/>
            </w:pPr>
            <w:r>
              <w:rPr>
                <w:rFonts w:ascii="宋体" w:hAnsi="宋体" w:eastAsia="宋体"/>
                <w:sz w:val="18"/>
              </w:rPr>
              <w:t>NULL</w:t>
            </w:r>
          </w:p>
        </w:tc>
        <w:tc>
          <w:tcPr>
            <w:tcW w:w="1701" w:type="dxa"/>
          </w:tcPr>
          <w:p w14:paraId="7F5036F6">
            <w:pPr>
              <w:spacing w:after="0" w:line="240" w:lineRule="auto"/>
              <w:jc w:val="center"/>
            </w:pPr>
            <w:r>
              <w:rPr>
                <w:rFonts w:ascii="宋体" w:hAnsi="宋体" w:eastAsia="宋体"/>
                <w:sz w:val="18"/>
              </w:rPr>
              <w:t>评价文字内容</w:t>
            </w:r>
          </w:p>
        </w:tc>
      </w:tr>
      <w:tr w14:paraId="4DF0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64031CB">
            <w:pPr>
              <w:spacing w:after="0" w:line="240" w:lineRule="auto"/>
              <w:jc w:val="left"/>
            </w:pPr>
          </w:p>
        </w:tc>
        <w:tc>
          <w:tcPr>
            <w:tcW w:w="1417" w:type="dxa"/>
          </w:tcPr>
          <w:p w14:paraId="4EDFB75F">
            <w:pPr>
              <w:spacing w:after="0" w:line="240" w:lineRule="auto"/>
              <w:jc w:val="center"/>
            </w:pPr>
            <w:r>
              <w:rPr>
                <w:rFonts w:ascii="宋体" w:hAnsi="宋体" w:eastAsia="宋体"/>
                <w:sz w:val="18"/>
              </w:rPr>
              <w:t>is_visible</w:t>
            </w:r>
          </w:p>
        </w:tc>
        <w:tc>
          <w:tcPr>
            <w:tcW w:w="1417" w:type="dxa"/>
          </w:tcPr>
          <w:p w14:paraId="7CC1F941">
            <w:pPr>
              <w:spacing w:after="0" w:line="240" w:lineRule="auto"/>
              <w:jc w:val="center"/>
            </w:pPr>
            <w:r>
              <w:rPr>
                <w:rFonts w:ascii="宋体" w:hAnsi="宋体" w:eastAsia="宋体"/>
                <w:sz w:val="18"/>
              </w:rPr>
              <w:t>TINYINT</w:t>
            </w:r>
          </w:p>
        </w:tc>
        <w:tc>
          <w:tcPr>
            <w:tcW w:w="850" w:type="dxa"/>
          </w:tcPr>
          <w:p w14:paraId="62C300D2">
            <w:pPr>
              <w:spacing w:after="0" w:line="240" w:lineRule="auto"/>
              <w:jc w:val="center"/>
            </w:pPr>
            <w:r>
              <w:rPr>
                <w:rFonts w:ascii="宋体" w:hAnsi="宋体" w:eastAsia="宋体"/>
                <w:sz w:val="18"/>
              </w:rPr>
              <w:t>NOT NULL</w:t>
            </w:r>
          </w:p>
        </w:tc>
        <w:tc>
          <w:tcPr>
            <w:tcW w:w="850" w:type="dxa"/>
          </w:tcPr>
          <w:p w14:paraId="503BE1A3">
            <w:pPr>
              <w:spacing w:after="0" w:line="240" w:lineRule="auto"/>
              <w:jc w:val="center"/>
            </w:pPr>
          </w:p>
        </w:tc>
        <w:tc>
          <w:tcPr>
            <w:tcW w:w="850" w:type="dxa"/>
          </w:tcPr>
          <w:p w14:paraId="644D4F2B">
            <w:pPr>
              <w:spacing w:after="0" w:line="240" w:lineRule="auto"/>
              <w:jc w:val="center"/>
            </w:pPr>
          </w:p>
        </w:tc>
        <w:tc>
          <w:tcPr>
            <w:tcW w:w="1417" w:type="dxa"/>
          </w:tcPr>
          <w:p w14:paraId="422D5AC4">
            <w:pPr>
              <w:spacing w:after="0" w:line="240" w:lineRule="auto"/>
              <w:jc w:val="center"/>
            </w:pPr>
            <w:r>
              <w:rPr>
                <w:rFonts w:ascii="宋体" w:hAnsi="宋体" w:eastAsia="宋体"/>
                <w:sz w:val="18"/>
              </w:rPr>
              <w:t>0</w:t>
            </w:r>
          </w:p>
        </w:tc>
        <w:tc>
          <w:tcPr>
            <w:tcW w:w="1701" w:type="dxa"/>
          </w:tcPr>
          <w:p w14:paraId="0C4E4745">
            <w:pPr>
              <w:spacing w:after="0" w:line="240" w:lineRule="auto"/>
              <w:jc w:val="center"/>
            </w:pPr>
            <w:r>
              <w:rPr>
                <w:rFonts w:ascii="宋体" w:hAnsi="宋体" w:eastAsia="宋体"/>
                <w:sz w:val="18"/>
              </w:rPr>
              <w:t>0=不可见（双盲）, 1=已解盲可见</w:t>
            </w:r>
          </w:p>
        </w:tc>
      </w:tr>
      <w:tr w14:paraId="22CAF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ABD0F44">
            <w:pPr>
              <w:spacing w:after="0" w:line="240" w:lineRule="auto"/>
              <w:jc w:val="left"/>
            </w:pPr>
          </w:p>
        </w:tc>
        <w:tc>
          <w:tcPr>
            <w:tcW w:w="1417" w:type="dxa"/>
          </w:tcPr>
          <w:p w14:paraId="06C02446">
            <w:pPr>
              <w:spacing w:after="0" w:line="240" w:lineRule="auto"/>
              <w:jc w:val="center"/>
            </w:pPr>
            <w:r>
              <w:rPr>
                <w:rFonts w:ascii="宋体" w:hAnsi="宋体" w:eastAsia="宋体"/>
                <w:sz w:val="18"/>
              </w:rPr>
              <w:t>visible_time</w:t>
            </w:r>
          </w:p>
        </w:tc>
        <w:tc>
          <w:tcPr>
            <w:tcW w:w="1417" w:type="dxa"/>
          </w:tcPr>
          <w:p w14:paraId="2E9C49A8">
            <w:pPr>
              <w:spacing w:after="0" w:line="240" w:lineRule="auto"/>
              <w:jc w:val="center"/>
            </w:pPr>
            <w:r>
              <w:rPr>
                <w:rFonts w:ascii="宋体" w:hAnsi="宋体" w:eastAsia="宋体"/>
                <w:sz w:val="18"/>
              </w:rPr>
              <w:t>DATETIME</w:t>
            </w:r>
          </w:p>
        </w:tc>
        <w:tc>
          <w:tcPr>
            <w:tcW w:w="850" w:type="dxa"/>
          </w:tcPr>
          <w:p w14:paraId="75C6079A">
            <w:pPr>
              <w:spacing w:after="0" w:line="240" w:lineRule="auto"/>
              <w:jc w:val="center"/>
            </w:pPr>
            <w:r>
              <w:rPr>
                <w:rFonts w:ascii="宋体" w:hAnsi="宋体" w:eastAsia="宋体"/>
                <w:sz w:val="18"/>
              </w:rPr>
              <w:t>NULL</w:t>
            </w:r>
          </w:p>
        </w:tc>
        <w:tc>
          <w:tcPr>
            <w:tcW w:w="850" w:type="dxa"/>
          </w:tcPr>
          <w:p w14:paraId="21139E1C">
            <w:pPr>
              <w:spacing w:after="0" w:line="240" w:lineRule="auto"/>
              <w:jc w:val="center"/>
            </w:pPr>
          </w:p>
        </w:tc>
        <w:tc>
          <w:tcPr>
            <w:tcW w:w="850" w:type="dxa"/>
          </w:tcPr>
          <w:p w14:paraId="68CB42D8">
            <w:pPr>
              <w:spacing w:after="0" w:line="240" w:lineRule="auto"/>
              <w:jc w:val="center"/>
            </w:pPr>
          </w:p>
        </w:tc>
        <w:tc>
          <w:tcPr>
            <w:tcW w:w="1417" w:type="dxa"/>
          </w:tcPr>
          <w:p w14:paraId="0EE9D19E">
            <w:pPr>
              <w:spacing w:after="0" w:line="240" w:lineRule="auto"/>
              <w:jc w:val="center"/>
            </w:pPr>
            <w:r>
              <w:rPr>
                <w:rFonts w:ascii="宋体" w:hAnsi="宋体" w:eastAsia="宋体"/>
                <w:sz w:val="18"/>
              </w:rPr>
              <w:t>NULL</w:t>
            </w:r>
          </w:p>
        </w:tc>
        <w:tc>
          <w:tcPr>
            <w:tcW w:w="1701" w:type="dxa"/>
          </w:tcPr>
          <w:p w14:paraId="5B7B860D">
            <w:pPr>
              <w:spacing w:after="0" w:line="240" w:lineRule="auto"/>
              <w:jc w:val="center"/>
            </w:pPr>
            <w:r>
              <w:rPr>
                <w:rFonts w:ascii="宋体" w:hAnsi="宋体" w:eastAsia="宋体"/>
                <w:sz w:val="18"/>
              </w:rPr>
              <w:t>解盲可见时间（创建后7天）</w:t>
            </w:r>
          </w:p>
        </w:tc>
      </w:tr>
      <w:tr w14:paraId="2DEFB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B57551F">
            <w:pPr>
              <w:spacing w:after="0" w:line="240" w:lineRule="auto"/>
              <w:jc w:val="left"/>
            </w:pPr>
          </w:p>
        </w:tc>
        <w:tc>
          <w:tcPr>
            <w:tcW w:w="1417" w:type="dxa"/>
          </w:tcPr>
          <w:p w14:paraId="5CE5B5E6">
            <w:pPr>
              <w:spacing w:after="0" w:line="240" w:lineRule="auto"/>
              <w:jc w:val="center"/>
            </w:pPr>
            <w:r>
              <w:rPr>
                <w:rFonts w:ascii="宋体" w:hAnsi="宋体" w:eastAsia="宋体"/>
                <w:sz w:val="18"/>
              </w:rPr>
              <w:t>create_time</w:t>
            </w:r>
          </w:p>
        </w:tc>
        <w:tc>
          <w:tcPr>
            <w:tcW w:w="1417" w:type="dxa"/>
          </w:tcPr>
          <w:p w14:paraId="5547BC8B">
            <w:pPr>
              <w:spacing w:after="0" w:line="240" w:lineRule="auto"/>
              <w:jc w:val="center"/>
            </w:pPr>
            <w:r>
              <w:rPr>
                <w:rFonts w:ascii="宋体" w:hAnsi="宋体" w:eastAsia="宋体"/>
                <w:sz w:val="18"/>
              </w:rPr>
              <w:t>DATETIME</w:t>
            </w:r>
          </w:p>
        </w:tc>
        <w:tc>
          <w:tcPr>
            <w:tcW w:w="850" w:type="dxa"/>
          </w:tcPr>
          <w:p w14:paraId="513958D2">
            <w:pPr>
              <w:spacing w:after="0" w:line="240" w:lineRule="auto"/>
              <w:jc w:val="center"/>
            </w:pPr>
            <w:r>
              <w:rPr>
                <w:rFonts w:ascii="宋体" w:hAnsi="宋体" w:eastAsia="宋体"/>
                <w:sz w:val="18"/>
              </w:rPr>
              <w:t>NOT NULL</w:t>
            </w:r>
          </w:p>
        </w:tc>
        <w:tc>
          <w:tcPr>
            <w:tcW w:w="850" w:type="dxa"/>
          </w:tcPr>
          <w:p w14:paraId="75CFC5AB">
            <w:pPr>
              <w:spacing w:after="0" w:line="240" w:lineRule="auto"/>
              <w:jc w:val="center"/>
            </w:pPr>
          </w:p>
        </w:tc>
        <w:tc>
          <w:tcPr>
            <w:tcW w:w="850" w:type="dxa"/>
          </w:tcPr>
          <w:p w14:paraId="1F24144E">
            <w:pPr>
              <w:spacing w:after="0" w:line="240" w:lineRule="auto"/>
              <w:jc w:val="center"/>
            </w:pPr>
          </w:p>
        </w:tc>
        <w:tc>
          <w:tcPr>
            <w:tcW w:w="1417" w:type="dxa"/>
          </w:tcPr>
          <w:p w14:paraId="4AA7531C">
            <w:pPr>
              <w:spacing w:after="0" w:line="240" w:lineRule="auto"/>
              <w:jc w:val="center"/>
            </w:pPr>
            <w:r>
              <w:rPr>
                <w:rFonts w:ascii="宋体" w:hAnsi="宋体" w:eastAsia="宋体"/>
                <w:sz w:val="18"/>
              </w:rPr>
              <w:t>CURRENT_TIMESTAMP</w:t>
            </w:r>
          </w:p>
        </w:tc>
        <w:tc>
          <w:tcPr>
            <w:tcW w:w="1701" w:type="dxa"/>
          </w:tcPr>
          <w:p w14:paraId="6F638EE6">
            <w:pPr>
              <w:spacing w:after="0" w:line="240" w:lineRule="auto"/>
              <w:jc w:val="center"/>
            </w:pPr>
            <w:r>
              <w:rPr>
                <w:rFonts w:ascii="宋体" w:hAnsi="宋体" w:eastAsia="宋体"/>
                <w:sz w:val="18"/>
              </w:rPr>
              <w:t>评价时间</w:t>
            </w:r>
          </w:p>
        </w:tc>
      </w:tr>
    </w:tbl>
    <w:p w14:paraId="6122CE40"/>
    <w:p w14:paraId="24AC013F">
      <w:pPr>
        <w:pStyle w:val="6"/>
      </w:pPr>
      <w:r>
        <w:rPr>
          <w:rFonts w:ascii="黑体" w:hAnsi="黑体" w:eastAsia="黑体"/>
        </w:rPr>
        <w:t>表9 通知表（notification）</w:t>
      </w:r>
    </w:p>
    <w:p w14:paraId="5BB1CD79">
      <w:pPr>
        <w:spacing w:line="360" w:lineRule="auto"/>
        <w:ind w:firstLine="420"/>
      </w:pPr>
      <w:r>
        <w:rPr>
          <w:rFonts w:ascii="宋体" w:hAnsi="宋体" w:eastAsia="宋体"/>
          <w:sz w:val="24"/>
        </w:rPr>
        <w:t>系统通知消息，包括订单状态变更(ORDER)、系统公告(SYSTEM)、评价提醒(REVIEW)、悬赏状态(BOUNTY)等类型。支持已读/未读状态追踪。</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2"/>
        <w:gridCol w:w="1126"/>
        <w:gridCol w:w="1209"/>
        <w:gridCol w:w="547"/>
        <w:gridCol w:w="713"/>
        <w:gridCol w:w="547"/>
        <w:gridCol w:w="1623"/>
        <w:gridCol w:w="2369"/>
      </w:tblGrid>
      <w:tr w14:paraId="21AEA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67" w:type="dxa"/>
            <w:shd w:val="clear" w:color="auto" w:fill="D9E2F3"/>
          </w:tcPr>
          <w:p w14:paraId="0A6900FD">
            <w:pPr>
              <w:spacing w:after="0" w:line="240" w:lineRule="auto"/>
              <w:jc w:val="center"/>
            </w:pPr>
            <w:r>
              <w:rPr>
                <w:rFonts w:ascii="宋体" w:hAnsi="宋体" w:eastAsia="宋体"/>
                <w:b/>
                <w:sz w:val="18"/>
              </w:rPr>
              <w:t>主键</w:t>
            </w:r>
          </w:p>
        </w:tc>
        <w:tc>
          <w:tcPr>
            <w:tcW w:w="1417" w:type="dxa"/>
            <w:shd w:val="clear" w:color="auto" w:fill="D9E2F3"/>
          </w:tcPr>
          <w:p w14:paraId="38CE493E">
            <w:pPr>
              <w:spacing w:after="0" w:line="240" w:lineRule="auto"/>
              <w:jc w:val="center"/>
            </w:pPr>
            <w:r>
              <w:rPr>
                <w:rFonts w:ascii="宋体" w:hAnsi="宋体" w:eastAsia="宋体"/>
                <w:b/>
                <w:sz w:val="18"/>
              </w:rPr>
              <w:t>列名</w:t>
            </w:r>
          </w:p>
        </w:tc>
        <w:tc>
          <w:tcPr>
            <w:tcW w:w="1417" w:type="dxa"/>
            <w:shd w:val="clear" w:color="auto" w:fill="D9E2F3"/>
          </w:tcPr>
          <w:p w14:paraId="62FB25A7">
            <w:pPr>
              <w:spacing w:after="0" w:line="240" w:lineRule="auto"/>
              <w:jc w:val="center"/>
            </w:pPr>
            <w:r>
              <w:rPr>
                <w:rFonts w:ascii="宋体" w:hAnsi="宋体" w:eastAsia="宋体"/>
                <w:b/>
                <w:sz w:val="18"/>
              </w:rPr>
              <w:t>数据类型</w:t>
            </w:r>
          </w:p>
        </w:tc>
        <w:tc>
          <w:tcPr>
            <w:tcW w:w="850" w:type="dxa"/>
            <w:shd w:val="clear" w:color="auto" w:fill="D9E2F3"/>
          </w:tcPr>
          <w:p w14:paraId="3ABFE051">
            <w:pPr>
              <w:spacing w:after="0" w:line="240" w:lineRule="auto"/>
              <w:jc w:val="center"/>
            </w:pPr>
            <w:r>
              <w:rPr>
                <w:rFonts w:ascii="宋体" w:hAnsi="宋体" w:eastAsia="宋体"/>
                <w:b/>
                <w:sz w:val="18"/>
              </w:rPr>
              <w:t>可否为空</w:t>
            </w:r>
          </w:p>
        </w:tc>
        <w:tc>
          <w:tcPr>
            <w:tcW w:w="850" w:type="dxa"/>
            <w:shd w:val="clear" w:color="auto" w:fill="D9E2F3"/>
          </w:tcPr>
          <w:p w14:paraId="31B1FB05">
            <w:pPr>
              <w:spacing w:after="0" w:line="240" w:lineRule="auto"/>
              <w:jc w:val="center"/>
            </w:pPr>
            <w:r>
              <w:rPr>
                <w:rFonts w:ascii="宋体" w:hAnsi="宋体" w:eastAsia="宋体"/>
                <w:b/>
                <w:sz w:val="18"/>
              </w:rPr>
              <w:t>可否重复</w:t>
            </w:r>
          </w:p>
        </w:tc>
        <w:tc>
          <w:tcPr>
            <w:tcW w:w="850" w:type="dxa"/>
            <w:shd w:val="clear" w:color="auto" w:fill="D9E2F3"/>
          </w:tcPr>
          <w:p w14:paraId="58F0D771">
            <w:pPr>
              <w:spacing w:after="0" w:line="240" w:lineRule="auto"/>
              <w:jc w:val="center"/>
            </w:pPr>
            <w:r>
              <w:rPr>
                <w:rFonts w:ascii="宋体" w:hAnsi="宋体" w:eastAsia="宋体"/>
                <w:b/>
                <w:sz w:val="18"/>
              </w:rPr>
              <w:t>是否自增</w:t>
            </w:r>
          </w:p>
        </w:tc>
        <w:tc>
          <w:tcPr>
            <w:tcW w:w="1417" w:type="dxa"/>
            <w:shd w:val="clear" w:color="auto" w:fill="D9E2F3"/>
          </w:tcPr>
          <w:p w14:paraId="4D872051">
            <w:pPr>
              <w:spacing w:after="0" w:line="240" w:lineRule="auto"/>
              <w:jc w:val="center"/>
            </w:pPr>
            <w:r>
              <w:rPr>
                <w:rFonts w:ascii="宋体" w:hAnsi="宋体" w:eastAsia="宋体"/>
                <w:b/>
                <w:sz w:val="18"/>
              </w:rPr>
              <w:t>默认值</w:t>
            </w:r>
          </w:p>
        </w:tc>
        <w:tc>
          <w:tcPr>
            <w:tcW w:w="1701" w:type="dxa"/>
            <w:shd w:val="clear" w:color="auto" w:fill="D9E2F3"/>
          </w:tcPr>
          <w:p w14:paraId="7196A65D">
            <w:pPr>
              <w:spacing w:after="0" w:line="240" w:lineRule="auto"/>
              <w:jc w:val="center"/>
            </w:pPr>
            <w:r>
              <w:rPr>
                <w:rFonts w:ascii="宋体" w:hAnsi="宋体" w:eastAsia="宋体"/>
                <w:b/>
                <w:sz w:val="18"/>
              </w:rPr>
              <w:t>说明</w:t>
            </w:r>
          </w:p>
        </w:tc>
      </w:tr>
      <w:tr w14:paraId="03E82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BD65331">
            <w:pPr>
              <w:spacing w:after="0" w:line="240" w:lineRule="auto"/>
              <w:jc w:val="left"/>
            </w:pPr>
            <w:r>
              <w:rPr>
                <w:rFonts w:ascii="宋体" w:hAnsi="宋体" w:eastAsia="宋体"/>
                <w:sz w:val="18"/>
              </w:rPr>
              <w:t>PK</w:t>
            </w:r>
          </w:p>
        </w:tc>
        <w:tc>
          <w:tcPr>
            <w:tcW w:w="1417" w:type="dxa"/>
          </w:tcPr>
          <w:p w14:paraId="0380BE13">
            <w:pPr>
              <w:spacing w:after="0" w:line="240" w:lineRule="auto"/>
              <w:jc w:val="center"/>
            </w:pPr>
            <w:r>
              <w:rPr>
                <w:rFonts w:ascii="宋体" w:hAnsi="宋体" w:eastAsia="宋体"/>
                <w:sz w:val="18"/>
              </w:rPr>
              <w:t>id</w:t>
            </w:r>
          </w:p>
        </w:tc>
        <w:tc>
          <w:tcPr>
            <w:tcW w:w="1417" w:type="dxa"/>
          </w:tcPr>
          <w:p w14:paraId="6FB859AD">
            <w:pPr>
              <w:spacing w:after="0" w:line="240" w:lineRule="auto"/>
              <w:jc w:val="center"/>
            </w:pPr>
            <w:r>
              <w:rPr>
                <w:rFonts w:ascii="宋体" w:hAnsi="宋体" w:eastAsia="宋体"/>
                <w:sz w:val="18"/>
              </w:rPr>
              <w:t>BIGINT</w:t>
            </w:r>
          </w:p>
        </w:tc>
        <w:tc>
          <w:tcPr>
            <w:tcW w:w="850" w:type="dxa"/>
          </w:tcPr>
          <w:p w14:paraId="4B8FC2D0">
            <w:pPr>
              <w:spacing w:after="0" w:line="240" w:lineRule="auto"/>
              <w:jc w:val="center"/>
            </w:pPr>
            <w:r>
              <w:rPr>
                <w:rFonts w:ascii="宋体" w:hAnsi="宋体" w:eastAsia="宋体"/>
                <w:sz w:val="18"/>
              </w:rPr>
              <w:t>NOT NULL</w:t>
            </w:r>
          </w:p>
        </w:tc>
        <w:tc>
          <w:tcPr>
            <w:tcW w:w="850" w:type="dxa"/>
          </w:tcPr>
          <w:p w14:paraId="340492E0">
            <w:pPr>
              <w:spacing w:after="0" w:line="240" w:lineRule="auto"/>
              <w:jc w:val="center"/>
            </w:pPr>
            <w:r>
              <w:rPr>
                <w:rFonts w:ascii="宋体" w:hAnsi="宋体" w:eastAsia="宋体"/>
                <w:sz w:val="18"/>
              </w:rPr>
              <w:t>UNIQUE</w:t>
            </w:r>
          </w:p>
        </w:tc>
        <w:tc>
          <w:tcPr>
            <w:tcW w:w="850" w:type="dxa"/>
          </w:tcPr>
          <w:p w14:paraId="6562A6F3">
            <w:pPr>
              <w:spacing w:after="0" w:line="240" w:lineRule="auto"/>
              <w:jc w:val="center"/>
            </w:pPr>
            <w:r>
              <w:rPr>
                <w:rFonts w:ascii="宋体" w:hAnsi="宋体" w:eastAsia="宋体"/>
                <w:sz w:val="18"/>
              </w:rPr>
              <w:t>否（雪花ID）</w:t>
            </w:r>
          </w:p>
        </w:tc>
        <w:tc>
          <w:tcPr>
            <w:tcW w:w="1417" w:type="dxa"/>
          </w:tcPr>
          <w:p w14:paraId="6B740DA4">
            <w:pPr>
              <w:spacing w:after="0" w:line="240" w:lineRule="auto"/>
              <w:jc w:val="center"/>
            </w:pPr>
          </w:p>
        </w:tc>
        <w:tc>
          <w:tcPr>
            <w:tcW w:w="1701" w:type="dxa"/>
          </w:tcPr>
          <w:p w14:paraId="0798DEC8">
            <w:pPr>
              <w:spacing w:after="0" w:line="240" w:lineRule="auto"/>
              <w:jc w:val="center"/>
            </w:pPr>
            <w:r>
              <w:rPr>
                <w:rFonts w:ascii="宋体" w:hAnsi="宋体" w:eastAsia="宋体"/>
                <w:sz w:val="18"/>
              </w:rPr>
              <w:t>通知ID</w:t>
            </w:r>
          </w:p>
        </w:tc>
      </w:tr>
      <w:tr w14:paraId="72198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1274AB1">
            <w:pPr>
              <w:spacing w:after="0" w:line="240" w:lineRule="auto"/>
              <w:jc w:val="left"/>
            </w:pPr>
            <w:r>
              <w:rPr>
                <w:rFonts w:ascii="宋体" w:hAnsi="宋体" w:eastAsia="宋体"/>
                <w:sz w:val="18"/>
              </w:rPr>
              <w:t>FK</w:t>
            </w:r>
          </w:p>
        </w:tc>
        <w:tc>
          <w:tcPr>
            <w:tcW w:w="1417" w:type="dxa"/>
          </w:tcPr>
          <w:p w14:paraId="16FDAABD">
            <w:pPr>
              <w:spacing w:after="0" w:line="240" w:lineRule="auto"/>
              <w:jc w:val="center"/>
            </w:pPr>
            <w:r>
              <w:rPr>
                <w:rFonts w:ascii="宋体" w:hAnsi="宋体" w:eastAsia="宋体"/>
                <w:sz w:val="18"/>
              </w:rPr>
              <w:t>user_id</w:t>
            </w:r>
          </w:p>
        </w:tc>
        <w:tc>
          <w:tcPr>
            <w:tcW w:w="1417" w:type="dxa"/>
          </w:tcPr>
          <w:p w14:paraId="5301E567">
            <w:pPr>
              <w:spacing w:after="0" w:line="240" w:lineRule="auto"/>
              <w:jc w:val="center"/>
            </w:pPr>
            <w:r>
              <w:rPr>
                <w:rFonts w:ascii="宋体" w:hAnsi="宋体" w:eastAsia="宋体"/>
                <w:sz w:val="18"/>
              </w:rPr>
              <w:t>BIGINT</w:t>
            </w:r>
          </w:p>
        </w:tc>
        <w:tc>
          <w:tcPr>
            <w:tcW w:w="850" w:type="dxa"/>
          </w:tcPr>
          <w:p w14:paraId="065C4ED0">
            <w:pPr>
              <w:spacing w:after="0" w:line="240" w:lineRule="auto"/>
              <w:jc w:val="center"/>
            </w:pPr>
            <w:r>
              <w:rPr>
                <w:rFonts w:ascii="宋体" w:hAnsi="宋体" w:eastAsia="宋体"/>
                <w:sz w:val="18"/>
              </w:rPr>
              <w:t>NOT NULL</w:t>
            </w:r>
          </w:p>
        </w:tc>
        <w:tc>
          <w:tcPr>
            <w:tcW w:w="850" w:type="dxa"/>
          </w:tcPr>
          <w:p w14:paraId="6FF3DF87">
            <w:pPr>
              <w:spacing w:after="0" w:line="240" w:lineRule="auto"/>
              <w:jc w:val="center"/>
            </w:pPr>
          </w:p>
        </w:tc>
        <w:tc>
          <w:tcPr>
            <w:tcW w:w="850" w:type="dxa"/>
          </w:tcPr>
          <w:p w14:paraId="1730D3AD">
            <w:pPr>
              <w:spacing w:after="0" w:line="240" w:lineRule="auto"/>
              <w:jc w:val="center"/>
            </w:pPr>
          </w:p>
        </w:tc>
        <w:tc>
          <w:tcPr>
            <w:tcW w:w="1417" w:type="dxa"/>
          </w:tcPr>
          <w:p w14:paraId="7C91BEF5">
            <w:pPr>
              <w:spacing w:after="0" w:line="240" w:lineRule="auto"/>
              <w:jc w:val="center"/>
            </w:pPr>
          </w:p>
        </w:tc>
        <w:tc>
          <w:tcPr>
            <w:tcW w:w="1701" w:type="dxa"/>
          </w:tcPr>
          <w:p w14:paraId="508EE4A0">
            <w:pPr>
              <w:spacing w:after="0" w:line="240" w:lineRule="auto"/>
              <w:jc w:val="center"/>
            </w:pPr>
            <w:r>
              <w:rPr>
                <w:rFonts w:ascii="宋体" w:hAnsi="宋体" w:eastAsia="宋体"/>
                <w:sz w:val="18"/>
              </w:rPr>
              <w:t>接收用户ID → user.id</w:t>
            </w:r>
          </w:p>
        </w:tc>
      </w:tr>
      <w:tr w14:paraId="009C8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188F73B">
            <w:pPr>
              <w:spacing w:after="0" w:line="240" w:lineRule="auto"/>
              <w:jc w:val="left"/>
            </w:pPr>
          </w:p>
        </w:tc>
        <w:tc>
          <w:tcPr>
            <w:tcW w:w="1417" w:type="dxa"/>
          </w:tcPr>
          <w:p w14:paraId="370B1A19">
            <w:pPr>
              <w:spacing w:after="0" w:line="240" w:lineRule="auto"/>
              <w:jc w:val="center"/>
            </w:pPr>
            <w:r>
              <w:rPr>
                <w:rFonts w:ascii="宋体" w:hAnsi="宋体" w:eastAsia="宋体"/>
                <w:sz w:val="18"/>
              </w:rPr>
              <w:t>type</w:t>
            </w:r>
          </w:p>
        </w:tc>
        <w:tc>
          <w:tcPr>
            <w:tcW w:w="1417" w:type="dxa"/>
          </w:tcPr>
          <w:p w14:paraId="30CA2C43">
            <w:pPr>
              <w:spacing w:after="0" w:line="240" w:lineRule="auto"/>
              <w:jc w:val="center"/>
            </w:pPr>
            <w:r>
              <w:rPr>
                <w:rFonts w:ascii="宋体" w:hAnsi="宋体" w:eastAsia="宋体"/>
                <w:sz w:val="18"/>
              </w:rPr>
              <w:t>VARCHAR(30)</w:t>
            </w:r>
          </w:p>
        </w:tc>
        <w:tc>
          <w:tcPr>
            <w:tcW w:w="850" w:type="dxa"/>
          </w:tcPr>
          <w:p w14:paraId="6AC9B644">
            <w:pPr>
              <w:spacing w:after="0" w:line="240" w:lineRule="auto"/>
              <w:jc w:val="center"/>
            </w:pPr>
            <w:r>
              <w:rPr>
                <w:rFonts w:ascii="宋体" w:hAnsi="宋体" w:eastAsia="宋体"/>
                <w:sz w:val="18"/>
              </w:rPr>
              <w:t>NOT NULL</w:t>
            </w:r>
          </w:p>
        </w:tc>
        <w:tc>
          <w:tcPr>
            <w:tcW w:w="850" w:type="dxa"/>
          </w:tcPr>
          <w:p w14:paraId="0C70F91C">
            <w:pPr>
              <w:spacing w:after="0" w:line="240" w:lineRule="auto"/>
              <w:jc w:val="center"/>
            </w:pPr>
          </w:p>
        </w:tc>
        <w:tc>
          <w:tcPr>
            <w:tcW w:w="850" w:type="dxa"/>
          </w:tcPr>
          <w:p w14:paraId="433C79B1">
            <w:pPr>
              <w:spacing w:after="0" w:line="240" w:lineRule="auto"/>
              <w:jc w:val="center"/>
            </w:pPr>
          </w:p>
        </w:tc>
        <w:tc>
          <w:tcPr>
            <w:tcW w:w="1417" w:type="dxa"/>
          </w:tcPr>
          <w:p w14:paraId="4712FEAE">
            <w:pPr>
              <w:spacing w:after="0" w:line="240" w:lineRule="auto"/>
              <w:jc w:val="center"/>
            </w:pPr>
          </w:p>
        </w:tc>
        <w:tc>
          <w:tcPr>
            <w:tcW w:w="1701" w:type="dxa"/>
          </w:tcPr>
          <w:p w14:paraId="01930651">
            <w:pPr>
              <w:spacing w:after="0" w:line="240" w:lineRule="auto"/>
              <w:jc w:val="center"/>
            </w:pPr>
            <w:r>
              <w:rPr>
                <w:rFonts w:ascii="宋体" w:hAnsi="宋体" w:eastAsia="宋体"/>
                <w:sz w:val="18"/>
              </w:rPr>
              <w:t>类型：ORDER/SYSTEM/REVIEW/BOUNTY</w:t>
            </w:r>
          </w:p>
        </w:tc>
      </w:tr>
      <w:tr w14:paraId="7CB4F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186A6CB">
            <w:pPr>
              <w:spacing w:after="0" w:line="240" w:lineRule="auto"/>
              <w:jc w:val="left"/>
            </w:pPr>
          </w:p>
        </w:tc>
        <w:tc>
          <w:tcPr>
            <w:tcW w:w="1417" w:type="dxa"/>
          </w:tcPr>
          <w:p w14:paraId="6382D64F">
            <w:pPr>
              <w:spacing w:after="0" w:line="240" w:lineRule="auto"/>
              <w:jc w:val="center"/>
            </w:pPr>
            <w:r>
              <w:rPr>
                <w:rFonts w:ascii="宋体" w:hAnsi="宋体" w:eastAsia="宋体"/>
                <w:sz w:val="18"/>
              </w:rPr>
              <w:t>title</w:t>
            </w:r>
          </w:p>
        </w:tc>
        <w:tc>
          <w:tcPr>
            <w:tcW w:w="1417" w:type="dxa"/>
          </w:tcPr>
          <w:p w14:paraId="4AF5DBDA">
            <w:pPr>
              <w:spacing w:after="0" w:line="240" w:lineRule="auto"/>
              <w:jc w:val="center"/>
            </w:pPr>
            <w:r>
              <w:rPr>
                <w:rFonts w:ascii="宋体" w:hAnsi="宋体" w:eastAsia="宋体"/>
                <w:sz w:val="18"/>
              </w:rPr>
              <w:t>VARCHAR(100)</w:t>
            </w:r>
          </w:p>
        </w:tc>
        <w:tc>
          <w:tcPr>
            <w:tcW w:w="850" w:type="dxa"/>
          </w:tcPr>
          <w:p w14:paraId="6834E2F5">
            <w:pPr>
              <w:spacing w:after="0" w:line="240" w:lineRule="auto"/>
              <w:jc w:val="center"/>
            </w:pPr>
            <w:r>
              <w:rPr>
                <w:rFonts w:ascii="宋体" w:hAnsi="宋体" w:eastAsia="宋体"/>
                <w:sz w:val="18"/>
              </w:rPr>
              <w:t>NOT NULL</w:t>
            </w:r>
          </w:p>
        </w:tc>
        <w:tc>
          <w:tcPr>
            <w:tcW w:w="850" w:type="dxa"/>
          </w:tcPr>
          <w:p w14:paraId="615DADA9">
            <w:pPr>
              <w:spacing w:after="0" w:line="240" w:lineRule="auto"/>
              <w:jc w:val="center"/>
            </w:pPr>
          </w:p>
        </w:tc>
        <w:tc>
          <w:tcPr>
            <w:tcW w:w="850" w:type="dxa"/>
          </w:tcPr>
          <w:p w14:paraId="37EE6BF9">
            <w:pPr>
              <w:spacing w:after="0" w:line="240" w:lineRule="auto"/>
              <w:jc w:val="center"/>
            </w:pPr>
          </w:p>
        </w:tc>
        <w:tc>
          <w:tcPr>
            <w:tcW w:w="1417" w:type="dxa"/>
          </w:tcPr>
          <w:p w14:paraId="6B65974B">
            <w:pPr>
              <w:spacing w:after="0" w:line="240" w:lineRule="auto"/>
              <w:jc w:val="center"/>
            </w:pPr>
          </w:p>
        </w:tc>
        <w:tc>
          <w:tcPr>
            <w:tcW w:w="1701" w:type="dxa"/>
          </w:tcPr>
          <w:p w14:paraId="5F3E60E2">
            <w:pPr>
              <w:spacing w:after="0" w:line="240" w:lineRule="auto"/>
              <w:jc w:val="center"/>
            </w:pPr>
            <w:r>
              <w:rPr>
                <w:rFonts w:ascii="宋体" w:hAnsi="宋体" w:eastAsia="宋体"/>
                <w:sz w:val="18"/>
              </w:rPr>
              <w:t>通知标题</w:t>
            </w:r>
          </w:p>
        </w:tc>
      </w:tr>
      <w:tr w14:paraId="77F78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8F29527">
            <w:pPr>
              <w:spacing w:after="0" w:line="240" w:lineRule="auto"/>
              <w:jc w:val="left"/>
            </w:pPr>
          </w:p>
        </w:tc>
        <w:tc>
          <w:tcPr>
            <w:tcW w:w="1417" w:type="dxa"/>
          </w:tcPr>
          <w:p w14:paraId="3DE51F8E">
            <w:pPr>
              <w:spacing w:after="0" w:line="240" w:lineRule="auto"/>
              <w:jc w:val="center"/>
            </w:pPr>
            <w:r>
              <w:rPr>
                <w:rFonts w:ascii="宋体" w:hAnsi="宋体" w:eastAsia="宋体"/>
                <w:sz w:val="18"/>
              </w:rPr>
              <w:t>content</w:t>
            </w:r>
          </w:p>
        </w:tc>
        <w:tc>
          <w:tcPr>
            <w:tcW w:w="1417" w:type="dxa"/>
          </w:tcPr>
          <w:p w14:paraId="5E7980FF">
            <w:pPr>
              <w:spacing w:after="0" w:line="240" w:lineRule="auto"/>
              <w:jc w:val="center"/>
            </w:pPr>
            <w:r>
              <w:rPr>
                <w:rFonts w:ascii="宋体" w:hAnsi="宋体" w:eastAsia="宋体"/>
                <w:sz w:val="18"/>
              </w:rPr>
              <w:t>VARCHAR(500)</w:t>
            </w:r>
          </w:p>
        </w:tc>
        <w:tc>
          <w:tcPr>
            <w:tcW w:w="850" w:type="dxa"/>
          </w:tcPr>
          <w:p w14:paraId="63ADF154">
            <w:pPr>
              <w:spacing w:after="0" w:line="240" w:lineRule="auto"/>
              <w:jc w:val="center"/>
            </w:pPr>
            <w:r>
              <w:rPr>
                <w:rFonts w:ascii="宋体" w:hAnsi="宋体" w:eastAsia="宋体"/>
                <w:sz w:val="18"/>
              </w:rPr>
              <w:t>NULL</w:t>
            </w:r>
          </w:p>
        </w:tc>
        <w:tc>
          <w:tcPr>
            <w:tcW w:w="850" w:type="dxa"/>
          </w:tcPr>
          <w:p w14:paraId="29AF4968">
            <w:pPr>
              <w:spacing w:after="0" w:line="240" w:lineRule="auto"/>
              <w:jc w:val="center"/>
            </w:pPr>
          </w:p>
        </w:tc>
        <w:tc>
          <w:tcPr>
            <w:tcW w:w="850" w:type="dxa"/>
          </w:tcPr>
          <w:p w14:paraId="00DB1208">
            <w:pPr>
              <w:spacing w:after="0" w:line="240" w:lineRule="auto"/>
              <w:jc w:val="center"/>
            </w:pPr>
          </w:p>
        </w:tc>
        <w:tc>
          <w:tcPr>
            <w:tcW w:w="1417" w:type="dxa"/>
          </w:tcPr>
          <w:p w14:paraId="43FE058D">
            <w:pPr>
              <w:spacing w:after="0" w:line="240" w:lineRule="auto"/>
              <w:jc w:val="center"/>
            </w:pPr>
            <w:r>
              <w:rPr>
                <w:rFonts w:ascii="宋体" w:hAnsi="宋体" w:eastAsia="宋体"/>
                <w:sz w:val="18"/>
              </w:rPr>
              <w:t>NULL</w:t>
            </w:r>
          </w:p>
        </w:tc>
        <w:tc>
          <w:tcPr>
            <w:tcW w:w="1701" w:type="dxa"/>
          </w:tcPr>
          <w:p w14:paraId="4700B488">
            <w:pPr>
              <w:spacing w:after="0" w:line="240" w:lineRule="auto"/>
              <w:jc w:val="center"/>
            </w:pPr>
            <w:r>
              <w:rPr>
                <w:rFonts w:ascii="宋体" w:hAnsi="宋体" w:eastAsia="宋体"/>
                <w:sz w:val="18"/>
              </w:rPr>
              <w:t>通知内容正文</w:t>
            </w:r>
          </w:p>
        </w:tc>
      </w:tr>
      <w:tr w14:paraId="2E6D1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079DA53">
            <w:pPr>
              <w:spacing w:after="0" w:line="240" w:lineRule="auto"/>
              <w:jc w:val="left"/>
            </w:pPr>
          </w:p>
        </w:tc>
        <w:tc>
          <w:tcPr>
            <w:tcW w:w="1417" w:type="dxa"/>
          </w:tcPr>
          <w:p w14:paraId="222C82BD">
            <w:pPr>
              <w:spacing w:after="0" w:line="240" w:lineRule="auto"/>
              <w:jc w:val="center"/>
            </w:pPr>
            <w:r>
              <w:rPr>
                <w:rFonts w:ascii="宋体" w:hAnsi="宋体" w:eastAsia="宋体"/>
                <w:sz w:val="18"/>
              </w:rPr>
              <w:t>target_id</w:t>
            </w:r>
          </w:p>
        </w:tc>
        <w:tc>
          <w:tcPr>
            <w:tcW w:w="1417" w:type="dxa"/>
          </w:tcPr>
          <w:p w14:paraId="753353AF">
            <w:pPr>
              <w:spacing w:after="0" w:line="240" w:lineRule="auto"/>
              <w:jc w:val="center"/>
            </w:pPr>
            <w:r>
              <w:rPr>
                <w:rFonts w:ascii="宋体" w:hAnsi="宋体" w:eastAsia="宋体"/>
                <w:sz w:val="18"/>
              </w:rPr>
              <w:t>BIGINT</w:t>
            </w:r>
          </w:p>
        </w:tc>
        <w:tc>
          <w:tcPr>
            <w:tcW w:w="850" w:type="dxa"/>
          </w:tcPr>
          <w:p w14:paraId="4550F008">
            <w:pPr>
              <w:spacing w:after="0" w:line="240" w:lineRule="auto"/>
              <w:jc w:val="center"/>
            </w:pPr>
            <w:r>
              <w:rPr>
                <w:rFonts w:ascii="宋体" w:hAnsi="宋体" w:eastAsia="宋体"/>
                <w:sz w:val="18"/>
              </w:rPr>
              <w:t>NULL</w:t>
            </w:r>
          </w:p>
        </w:tc>
        <w:tc>
          <w:tcPr>
            <w:tcW w:w="850" w:type="dxa"/>
          </w:tcPr>
          <w:p w14:paraId="4E6D178B">
            <w:pPr>
              <w:spacing w:after="0" w:line="240" w:lineRule="auto"/>
              <w:jc w:val="center"/>
            </w:pPr>
          </w:p>
        </w:tc>
        <w:tc>
          <w:tcPr>
            <w:tcW w:w="850" w:type="dxa"/>
          </w:tcPr>
          <w:p w14:paraId="6DE998C3">
            <w:pPr>
              <w:spacing w:after="0" w:line="240" w:lineRule="auto"/>
              <w:jc w:val="center"/>
            </w:pPr>
          </w:p>
        </w:tc>
        <w:tc>
          <w:tcPr>
            <w:tcW w:w="1417" w:type="dxa"/>
          </w:tcPr>
          <w:p w14:paraId="280778CB">
            <w:pPr>
              <w:spacing w:after="0" w:line="240" w:lineRule="auto"/>
              <w:jc w:val="center"/>
            </w:pPr>
            <w:r>
              <w:rPr>
                <w:rFonts w:ascii="宋体" w:hAnsi="宋体" w:eastAsia="宋体"/>
                <w:sz w:val="18"/>
              </w:rPr>
              <w:t>NULL</w:t>
            </w:r>
          </w:p>
        </w:tc>
        <w:tc>
          <w:tcPr>
            <w:tcW w:w="1701" w:type="dxa"/>
          </w:tcPr>
          <w:p w14:paraId="25EEF2A5">
            <w:pPr>
              <w:spacing w:after="0" w:line="240" w:lineRule="auto"/>
              <w:jc w:val="center"/>
            </w:pPr>
            <w:r>
              <w:rPr>
                <w:rFonts w:ascii="宋体" w:hAnsi="宋体" w:eastAsia="宋体"/>
                <w:sz w:val="18"/>
              </w:rPr>
              <w:t>关联目标ID（如订单ID）</w:t>
            </w:r>
          </w:p>
        </w:tc>
      </w:tr>
      <w:tr w14:paraId="63624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8976BF4">
            <w:pPr>
              <w:spacing w:after="0" w:line="240" w:lineRule="auto"/>
              <w:jc w:val="left"/>
            </w:pPr>
          </w:p>
        </w:tc>
        <w:tc>
          <w:tcPr>
            <w:tcW w:w="1417" w:type="dxa"/>
          </w:tcPr>
          <w:p w14:paraId="769E4737">
            <w:pPr>
              <w:spacing w:after="0" w:line="240" w:lineRule="auto"/>
              <w:jc w:val="center"/>
            </w:pPr>
            <w:r>
              <w:rPr>
                <w:rFonts w:ascii="宋体" w:hAnsi="宋体" w:eastAsia="宋体"/>
                <w:sz w:val="18"/>
              </w:rPr>
              <w:t>is_read</w:t>
            </w:r>
          </w:p>
        </w:tc>
        <w:tc>
          <w:tcPr>
            <w:tcW w:w="1417" w:type="dxa"/>
          </w:tcPr>
          <w:p w14:paraId="1A2993AA">
            <w:pPr>
              <w:spacing w:after="0" w:line="240" w:lineRule="auto"/>
              <w:jc w:val="center"/>
            </w:pPr>
            <w:r>
              <w:rPr>
                <w:rFonts w:ascii="宋体" w:hAnsi="宋体" w:eastAsia="宋体"/>
                <w:sz w:val="18"/>
              </w:rPr>
              <w:t>TINYINT</w:t>
            </w:r>
          </w:p>
        </w:tc>
        <w:tc>
          <w:tcPr>
            <w:tcW w:w="850" w:type="dxa"/>
          </w:tcPr>
          <w:p w14:paraId="7C793515">
            <w:pPr>
              <w:spacing w:after="0" w:line="240" w:lineRule="auto"/>
              <w:jc w:val="center"/>
            </w:pPr>
            <w:r>
              <w:rPr>
                <w:rFonts w:ascii="宋体" w:hAnsi="宋体" w:eastAsia="宋体"/>
                <w:sz w:val="18"/>
              </w:rPr>
              <w:t>NOT NULL</w:t>
            </w:r>
          </w:p>
        </w:tc>
        <w:tc>
          <w:tcPr>
            <w:tcW w:w="850" w:type="dxa"/>
          </w:tcPr>
          <w:p w14:paraId="1FCBDA74">
            <w:pPr>
              <w:spacing w:after="0" w:line="240" w:lineRule="auto"/>
              <w:jc w:val="center"/>
            </w:pPr>
          </w:p>
        </w:tc>
        <w:tc>
          <w:tcPr>
            <w:tcW w:w="850" w:type="dxa"/>
          </w:tcPr>
          <w:p w14:paraId="732E12B9">
            <w:pPr>
              <w:spacing w:after="0" w:line="240" w:lineRule="auto"/>
              <w:jc w:val="center"/>
            </w:pPr>
          </w:p>
        </w:tc>
        <w:tc>
          <w:tcPr>
            <w:tcW w:w="1417" w:type="dxa"/>
          </w:tcPr>
          <w:p w14:paraId="5DC56C14">
            <w:pPr>
              <w:spacing w:after="0" w:line="240" w:lineRule="auto"/>
              <w:jc w:val="center"/>
            </w:pPr>
            <w:r>
              <w:rPr>
                <w:rFonts w:ascii="宋体" w:hAnsi="宋体" w:eastAsia="宋体"/>
                <w:sz w:val="18"/>
              </w:rPr>
              <w:t>0</w:t>
            </w:r>
          </w:p>
        </w:tc>
        <w:tc>
          <w:tcPr>
            <w:tcW w:w="1701" w:type="dxa"/>
          </w:tcPr>
          <w:p w14:paraId="45A37255">
            <w:pPr>
              <w:spacing w:after="0" w:line="240" w:lineRule="auto"/>
              <w:jc w:val="center"/>
            </w:pPr>
            <w:r>
              <w:rPr>
                <w:rFonts w:ascii="宋体" w:hAnsi="宋体" w:eastAsia="宋体"/>
                <w:sz w:val="18"/>
              </w:rPr>
              <w:t>0=未读, 1=已读</w:t>
            </w:r>
          </w:p>
        </w:tc>
      </w:tr>
      <w:tr w14:paraId="1E712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013B436">
            <w:pPr>
              <w:spacing w:after="0" w:line="240" w:lineRule="auto"/>
              <w:jc w:val="left"/>
            </w:pPr>
          </w:p>
        </w:tc>
        <w:tc>
          <w:tcPr>
            <w:tcW w:w="1417" w:type="dxa"/>
          </w:tcPr>
          <w:p w14:paraId="0E7B87A6">
            <w:pPr>
              <w:spacing w:after="0" w:line="240" w:lineRule="auto"/>
              <w:jc w:val="center"/>
            </w:pPr>
            <w:r>
              <w:rPr>
                <w:rFonts w:ascii="宋体" w:hAnsi="宋体" w:eastAsia="宋体"/>
                <w:sz w:val="18"/>
              </w:rPr>
              <w:t>create_time</w:t>
            </w:r>
          </w:p>
        </w:tc>
        <w:tc>
          <w:tcPr>
            <w:tcW w:w="1417" w:type="dxa"/>
          </w:tcPr>
          <w:p w14:paraId="38D29632">
            <w:pPr>
              <w:spacing w:after="0" w:line="240" w:lineRule="auto"/>
              <w:jc w:val="center"/>
            </w:pPr>
            <w:r>
              <w:rPr>
                <w:rFonts w:ascii="宋体" w:hAnsi="宋体" w:eastAsia="宋体"/>
                <w:sz w:val="18"/>
              </w:rPr>
              <w:t>DATETIME</w:t>
            </w:r>
          </w:p>
        </w:tc>
        <w:tc>
          <w:tcPr>
            <w:tcW w:w="850" w:type="dxa"/>
          </w:tcPr>
          <w:p w14:paraId="203CCCFA">
            <w:pPr>
              <w:spacing w:after="0" w:line="240" w:lineRule="auto"/>
              <w:jc w:val="center"/>
            </w:pPr>
            <w:r>
              <w:rPr>
                <w:rFonts w:ascii="宋体" w:hAnsi="宋体" w:eastAsia="宋体"/>
                <w:sz w:val="18"/>
              </w:rPr>
              <w:t>NOT NULL</w:t>
            </w:r>
          </w:p>
        </w:tc>
        <w:tc>
          <w:tcPr>
            <w:tcW w:w="850" w:type="dxa"/>
          </w:tcPr>
          <w:p w14:paraId="0D7C51FF">
            <w:pPr>
              <w:spacing w:after="0" w:line="240" w:lineRule="auto"/>
              <w:jc w:val="center"/>
            </w:pPr>
          </w:p>
        </w:tc>
        <w:tc>
          <w:tcPr>
            <w:tcW w:w="850" w:type="dxa"/>
          </w:tcPr>
          <w:p w14:paraId="4E92AEBB">
            <w:pPr>
              <w:spacing w:after="0" w:line="240" w:lineRule="auto"/>
              <w:jc w:val="center"/>
            </w:pPr>
          </w:p>
        </w:tc>
        <w:tc>
          <w:tcPr>
            <w:tcW w:w="1417" w:type="dxa"/>
          </w:tcPr>
          <w:p w14:paraId="26E1A2F2">
            <w:pPr>
              <w:spacing w:after="0" w:line="240" w:lineRule="auto"/>
              <w:jc w:val="center"/>
            </w:pPr>
            <w:r>
              <w:rPr>
                <w:rFonts w:ascii="宋体" w:hAnsi="宋体" w:eastAsia="宋体"/>
                <w:sz w:val="18"/>
              </w:rPr>
              <w:t>CURRENT_TIMESTAMP</w:t>
            </w:r>
          </w:p>
        </w:tc>
        <w:tc>
          <w:tcPr>
            <w:tcW w:w="1701" w:type="dxa"/>
          </w:tcPr>
          <w:p w14:paraId="73E36488">
            <w:pPr>
              <w:spacing w:after="0" w:line="240" w:lineRule="auto"/>
              <w:jc w:val="center"/>
            </w:pPr>
            <w:r>
              <w:rPr>
                <w:rFonts w:ascii="宋体" w:hAnsi="宋体" w:eastAsia="宋体"/>
                <w:sz w:val="18"/>
              </w:rPr>
              <w:t>通知时间</w:t>
            </w:r>
          </w:p>
        </w:tc>
      </w:tr>
      <w:tr w14:paraId="1065D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532D8FE">
            <w:pPr>
              <w:spacing w:after="0" w:line="240" w:lineRule="auto"/>
              <w:jc w:val="left"/>
            </w:pPr>
          </w:p>
        </w:tc>
        <w:tc>
          <w:tcPr>
            <w:tcW w:w="1417" w:type="dxa"/>
          </w:tcPr>
          <w:p w14:paraId="104C08F3">
            <w:pPr>
              <w:spacing w:after="0" w:line="240" w:lineRule="auto"/>
              <w:jc w:val="center"/>
            </w:pPr>
            <w:r>
              <w:rPr>
                <w:rFonts w:ascii="宋体" w:hAnsi="宋体" w:eastAsia="宋体"/>
                <w:sz w:val="18"/>
              </w:rPr>
              <w:t>update_time</w:t>
            </w:r>
          </w:p>
        </w:tc>
        <w:tc>
          <w:tcPr>
            <w:tcW w:w="1417" w:type="dxa"/>
          </w:tcPr>
          <w:p w14:paraId="4B4FB9C2">
            <w:pPr>
              <w:spacing w:after="0" w:line="240" w:lineRule="auto"/>
              <w:jc w:val="center"/>
            </w:pPr>
            <w:r>
              <w:rPr>
                <w:rFonts w:ascii="宋体" w:hAnsi="宋体" w:eastAsia="宋体"/>
                <w:sz w:val="18"/>
              </w:rPr>
              <w:t>DATETIME</w:t>
            </w:r>
          </w:p>
        </w:tc>
        <w:tc>
          <w:tcPr>
            <w:tcW w:w="850" w:type="dxa"/>
          </w:tcPr>
          <w:p w14:paraId="1F0A61F6">
            <w:pPr>
              <w:spacing w:after="0" w:line="240" w:lineRule="auto"/>
              <w:jc w:val="center"/>
            </w:pPr>
            <w:r>
              <w:rPr>
                <w:rFonts w:ascii="宋体" w:hAnsi="宋体" w:eastAsia="宋体"/>
                <w:sz w:val="18"/>
              </w:rPr>
              <w:t>NOT NULL</w:t>
            </w:r>
          </w:p>
        </w:tc>
        <w:tc>
          <w:tcPr>
            <w:tcW w:w="850" w:type="dxa"/>
          </w:tcPr>
          <w:p w14:paraId="481CB10F">
            <w:pPr>
              <w:spacing w:after="0" w:line="240" w:lineRule="auto"/>
              <w:jc w:val="center"/>
            </w:pPr>
          </w:p>
        </w:tc>
        <w:tc>
          <w:tcPr>
            <w:tcW w:w="850" w:type="dxa"/>
          </w:tcPr>
          <w:p w14:paraId="3C19183E">
            <w:pPr>
              <w:spacing w:after="0" w:line="240" w:lineRule="auto"/>
              <w:jc w:val="center"/>
            </w:pPr>
          </w:p>
        </w:tc>
        <w:tc>
          <w:tcPr>
            <w:tcW w:w="1417" w:type="dxa"/>
          </w:tcPr>
          <w:p w14:paraId="4341F0F8">
            <w:pPr>
              <w:spacing w:after="0" w:line="240" w:lineRule="auto"/>
              <w:jc w:val="center"/>
            </w:pPr>
            <w:r>
              <w:rPr>
                <w:rFonts w:ascii="宋体" w:hAnsi="宋体" w:eastAsia="宋体"/>
                <w:sz w:val="18"/>
              </w:rPr>
              <w:t>CURRENT_TIMESTAMP ON UPDATE</w:t>
            </w:r>
          </w:p>
        </w:tc>
        <w:tc>
          <w:tcPr>
            <w:tcW w:w="1701" w:type="dxa"/>
          </w:tcPr>
          <w:p w14:paraId="14385CC7">
            <w:pPr>
              <w:spacing w:after="0" w:line="240" w:lineRule="auto"/>
              <w:jc w:val="center"/>
            </w:pPr>
            <w:r>
              <w:rPr>
                <w:rFonts w:ascii="宋体" w:hAnsi="宋体" w:eastAsia="宋体"/>
                <w:sz w:val="18"/>
              </w:rPr>
              <w:t>更新时间</w:t>
            </w:r>
          </w:p>
        </w:tc>
      </w:tr>
    </w:tbl>
    <w:p w14:paraId="38151DBD"/>
    <w:p w14:paraId="4F558201">
      <w:pPr>
        <w:pStyle w:val="6"/>
      </w:pPr>
      <w:r>
        <w:rPr>
          <w:rFonts w:ascii="黑体" w:hAnsi="黑体" w:eastAsia="黑体"/>
        </w:rPr>
        <w:t>表10 申诉表（appeal）</w:t>
      </w:r>
    </w:p>
    <w:p w14:paraId="3E2A4B3D">
      <w:pPr>
        <w:spacing w:line="360" w:lineRule="auto"/>
        <w:ind w:firstLine="420"/>
      </w:pPr>
      <w:r>
        <w:rPr>
          <w:rFonts w:ascii="宋体" w:hAnsi="宋体" w:eastAsia="宋体"/>
          <w:sz w:val="24"/>
        </w:rPr>
        <w:t>用户对订单纠纷的申诉，包含申诉原因、证据描述和处理结果。管理员处理后记录处理人和处理意见。</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
        <w:gridCol w:w="1281"/>
        <w:gridCol w:w="1339"/>
        <w:gridCol w:w="673"/>
        <w:gridCol w:w="789"/>
        <w:gridCol w:w="673"/>
        <w:gridCol w:w="1747"/>
        <w:gridCol w:w="1557"/>
      </w:tblGrid>
      <w:tr w14:paraId="31D03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2F3"/>
          </w:tcPr>
          <w:p w14:paraId="44370DB5">
            <w:pPr>
              <w:spacing w:after="0" w:line="240" w:lineRule="auto"/>
              <w:jc w:val="center"/>
            </w:pPr>
            <w:r>
              <w:rPr>
                <w:rFonts w:ascii="宋体" w:hAnsi="宋体" w:eastAsia="宋体"/>
                <w:b/>
                <w:sz w:val="18"/>
              </w:rPr>
              <w:t>主键</w:t>
            </w:r>
          </w:p>
        </w:tc>
        <w:tc>
          <w:tcPr>
            <w:tcW w:w="1417" w:type="dxa"/>
            <w:shd w:val="clear" w:color="auto" w:fill="D9E2F3"/>
          </w:tcPr>
          <w:p w14:paraId="17777950">
            <w:pPr>
              <w:spacing w:after="0" w:line="240" w:lineRule="auto"/>
              <w:jc w:val="center"/>
            </w:pPr>
            <w:r>
              <w:rPr>
                <w:rFonts w:ascii="宋体" w:hAnsi="宋体" w:eastAsia="宋体"/>
                <w:b/>
                <w:sz w:val="18"/>
              </w:rPr>
              <w:t>列名</w:t>
            </w:r>
          </w:p>
        </w:tc>
        <w:tc>
          <w:tcPr>
            <w:tcW w:w="1417" w:type="dxa"/>
            <w:shd w:val="clear" w:color="auto" w:fill="D9E2F3"/>
          </w:tcPr>
          <w:p w14:paraId="04566612">
            <w:pPr>
              <w:spacing w:after="0" w:line="240" w:lineRule="auto"/>
              <w:jc w:val="center"/>
            </w:pPr>
            <w:r>
              <w:rPr>
                <w:rFonts w:ascii="宋体" w:hAnsi="宋体" w:eastAsia="宋体"/>
                <w:b/>
                <w:sz w:val="18"/>
              </w:rPr>
              <w:t>数据类型</w:t>
            </w:r>
          </w:p>
        </w:tc>
        <w:tc>
          <w:tcPr>
            <w:tcW w:w="850" w:type="dxa"/>
            <w:shd w:val="clear" w:color="auto" w:fill="D9E2F3"/>
          </w:tcPr>
          <w:p w14:paraId="68276010">
            <w:pPr>
              <w:spacing w:after="0" w:line="240" w:lineRule="auto"/>
              <w:jc w:val="center"/>
            </w:pPr>
            <w:r>
              <w:rPr>
                <w:rFonts w:ascii="宋体" w:hAnsi="宋体" w:eastAsia="宋体"/>
                <w:b/>
                <w:sz w:val="18"/>
              </w:rPr>
              <w:t>可否为空</w:t>
            </w:r>
          </w:p>
        </w:tc>
        <w:tc>
          <w:tcPr>
            <w:tcW w:w="850" w:type="dxa"/>
            <w:shd w:val="clear" w:color="auto" w:fill="D9E2F3"/>
          </w:tcPr>
          <w:p w14:paraId="01A3EBF6">
            <w:pPr>
              <w:spacing w:after="0" w:line="240" w:lineRule="auto"/>
              <w:jc w:val="center"/>
            </w:pPr>
            <w:r>
              <w:rPr>
                <w:rFonts w:ascii="宋体" w:hAnsi="宋体" w:eastAsia="宋体"/>
                <w:b/>
                <w:sz w:val="18"/>
              </w:rPr>
              <w:t>可否重复</w:t>
            </w:r>
          </w:p>
        </w:tc>
        <w:tc>
          <w:tcPr>
            <w:tcW w:w="850" w:type="dxa"/>
            <w:shd w:val="clear" w:color="auto" w:fill="D9E2F3"/>
          </w:tcPr>
          <w:p w14:paraId="378F9F24">
            <w:pPr>
              <w:spacing w:after="0" w:line="240" w:lineRule="auto"/>
              <w:jc w:val="center"/>
            </w:pPr>
            <w:r>
              <w:rPr>
                <w:rFonts w:ascii="宋体" w:hAnsi="宋体" w:eastAsia="宋体"/>
                <w:b/>
                <w:sz w:val="18"/>
              </w:rPr>
              <w:t>是否自增</w:t>
            </w:r>
          </w:p>
        </w:tc>
        <w:tc>
          <w:tcPr>
            <w:tcW w:w="1417" w:type="dxa"/>
            <w:shd w:val="clear" w:color="auto" w:fill="D9E2F3"/>
          </w:tcPr>
          <w:p w14:paraId="322F4212">
            <w:pPr>
              <w:spacing w:after="0" w:line="240" w:lineRule="auto"/>
              <w:jc w:val="center"/>
            </w:pPr>
            <w:r>
              <w:rPr>
                <w:rFonts w:ascii="宋体" w:hAnsi="宋体" w:eastAsia="宋体"/>
                <w:b/>
                <w:sz w:val="18"/>
              </w:rPr>
              <w:t>默认值</w:t>
            </w:r>
          </w:p>
        </w:tc>
        <w:tc>
          <w:tcPr>
            <w:tcW w:w="1701" w:type="dxa"/>
            <w:shd w:val="clear" w:color="auto" w:fill="D9E2F3"/>
          </w:tcPr>
          <w:p w14:paraId="0B4A2947">
            <w:pPr>
              <w:spacing w:after="0" w:line="240" w:lineRule="auto"/>
              <w:jc w:val="center"/>
            </w:pPr>
            <w:r>
              <w:rPr>
                <w:rFonts w:ascii="宋体" w:hAnsi="宋体" w:eastAsia="宋体"/>
                <w:b/>
                <w:sz w:val="18"/>
              </w:rPr>
              <w:t>说明</w:t>
            </w:r>
          </w:p>
        </w:tc>
      </w:tr>
      <w:tr w14:paraId="6F5D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32A064B">
            <w:pPr>
              <w:spacing w:after="0" w:line="240" w:lineRule="auto"/>
              <w:jc w:val="left"/>
            </w:pPr>
            <w:r>
              <w:rPr>
                <w:rFonts w:ascii="宋体" w:hAnsi="宋体" w:eastAsia="宋体"/>
                <w:sz w:val="18"/>
              </w:rPr>
              <w:t>PK</w:t>
            </w:r>
          </w:p>
        </w:tc>
        <w:tc>
          <w:tcPr>
            <w:tcW w:w="1417" w:type="dxa"/>
          </w:tcPr>
          <w:p w14:paraId="29BE23A4">
            <w:pPr>
              <w:spacing w:after="0" w:line="240" w:lineRule="auto"/>
              <w:jc w:val="center"/>
            </w:pPr>
            <w:r>
              <w:rPr>
                <w:rFonts w:ascii="宋体" w:hAnsi="宋体" w:eastAsia="宋体"/>
                <w:sz w:val="18"/>
              </w:rPr>
              <w:t>id</w:t>
            </w:r>
          </w:p>
        </w:tc>
        <w:tc>
          <w:tcPr>
            <w:tcW w:w="1417" w:type="dxa"/>
          </w:tcPr>
          <w:p w14:paraId="5BF9982B">
            <w:pPr>
              <w:spacing w:after="0" w:line="240" w:lineRule="auto"/>
              <w:jc w:val="center"/>
            </w:pPr>
            <w:r>
              <w:rPr>
                <w:rFonts w:ascii="宋体" w:hAnsi="宋体" w:eastAsia="宋体"/>
                <w:sz w:val="18"/>
              </w:rPr>
              <w:t>BIGINT</w:t>
            </w:r>
          </w:p>
        </w:tc>
        <w:tc>
          <w:tcPr>
            <w:tcW w:w="850" w:type="dxa"/>
          </w:tcPr>
          <w:p w14:paraId="4153B592">
            <w:pPr>
              <w:spacing w:after="0" w:line="240" w:lineRule="auto"/>
              <w:jc w:val="center"/>
            </w:pPr>
            <w:r>
              <w:rPr>
                <w:rFonts w:ascii="宋体" w:hAnsi="宋体" w:eastAsia="宋体"/>
                <w:sz w:val="18"/>
              </w:rPr>
              <w:t>NOT NULL</w:t>
            </w:r>
          </w:p>
        </w:tc>
        <w:tc>
          <w:tcPr>
            <w:tcW w:w="850" w:type="dxa"/>
          </w:tcPr>
          <w:p w14:paraId="5A71FEEF">
            <w:pPr>
              <w:spacing w:after="0" w:line="240" w:lineRule="auto"/>
              <w:jc w:val="center"/>
            </w:pPr>
            <w:r>
              <w:rPr>
                <w:rFonts w:ascii="宋体" w:hAnsi="宋体" w:eastAsia="宋体"/>
                <w:sz w:val="18"/>
              </w:rPr>
              <w:t>UNIQUE</w:t>
            </w:r>
          </w:p>
        </w:tc>
        <w:tc>
          <w:tcPr>
            <w:tcW w:w="850" w:type="dxa"/>
          </w:tcPr>
          <w:p w14:paraId="70CBFA9D">
            <w:pPr>
              <w:spacing w:after="0" w:line="240" w:lineRule="auto"/>
              <w:jc w:val="center"/>
            </w:pPr>
            <w:r>
              <w:rPr>
                <w:rFonts w:ascii="宋体" w:hAnsi="宋体" w:eastAsia="宋体"/>
                <w:sz w:val="18"/>
              </w:rPr>
              <w:t>否（雪花ID）</w:t>
            </w:r>
          </w:p>
        </w:tc>
        <w:tc>
          <w:tcPr>
            <w:tcW w:w="1417" w:type="dxa"/>
          </w:tcPr>
          <w:p w14:paraId="2A2449D0">
            <w:pPr>
              <w:spacing w:after="0" w:line="240" w:lineRule="auto"/>
              <w:jc w:val="center"/>
            </w:pPr>
          </w:p>
        </w:tc>
        <w:tc>
          <w:tcPr>
            <w:tcW w:w="1701" w:type="dxa"/>
          </w:tcPr>
          <w:p w14:paraId="26748D41">
            <w:pPr>
              <w:spacing w:after="0" w:line="240" w:lineRule="auto"/>
              <w:jc w:val="center"/>
            </w:pPr>
            <w:r>
              <w:rPr>
                <w:rFonts w:ascii="宋体" w:hAnsi="宋体" w:eastAsia="宋体"/>
                <w:sz w:val="18"/>
              </w:rPr>
              <w:t>申诉ID</w:t>
            </w:r>
          </w:p>
        </w:tc>
      </w:tr>
      <w:tr w14:paraId="64C11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E53D1C8">
            <w:pPr>
              <w:spacing w:after="0" w:line="240" w:lineRule="auto"/>
              <w:jc w:val="left"/>
            </w:pPr>
            <w:r>
              <w:rPr>
                <w:rFonts w:ascii="宋体" w:hAnsi="宋体" w:eastAsia="宋体"/>
                <w:sz w:val="18"/>
              </w:rPr>
              <w:t>FK</w:t>
            </w:r>
          </w:p>
        </w:tc>
        <w:tc>
          <w:tcPr>
            <w:tcW w:w="1417" w:type="dxa"/>
          </w:tcPr>
          <w:p w14:paraId="17CD35CA">
            <w:pPr>
              <w:spacing w:after="0" w:line="240" w:lineRule="auto"/>
              <w:jc w:val="center"/>
            </w:pPr>
            <w:r>
              <w:rPr>
                <w:rFonts w:ascii="宋体" w:hAnsi="宋体" w:eastAsia="宋体"/>
                <w:sz w:val="18"/>
              </w:rPr>
              <w:t>order_id</w:t>
            </w:r>
          </w:p>
        </w:tc>
        <w:tc>
          <w:tcPr>
            <w:tcW w:w="1417" w:type="dxa"/>
          </w:tcPr>
          <w:p w14:paraId="4B4CFA26">
            <w:pPr>
              <w:spacing w:after="0" w:line="240" w:lineRule="auto"/>
              <w:jc w:val="center"/>
            </w:pPr>
            <w:r>
              <w:rPr>
                <w:rFonts w:ascii="宋体" w:hAnsi="宋体" w:eastAsia="宋体"/>
                <w:sz w:val="18"/>
              </w:rPr>
              <w:t>BIGINT</w:t>
            </w:r>
          </w:p>
        </w:tc>
        <w:tc>
          <w:tcPr>
            <w:tcW w:w="850" w:type="dxa"/>
          </w:tcPr>
          <w:p w14:paraId="068C0514">
            <w:pPr>
              <w:spacing w:after="0" w:line="240" w:lineRule="auto"/>
              <w:jc w:val="center"/>
            </w:pPr>
            <w:r>
              <w:rPr>
                <w:rFonts w:ascii="宋体" w:hAnsi="宋体" w:eastAsia="宋体"/>
                <w:sz w:val="18"/>
              </w:rPr>
              <w:t>NOT NULL</w:t>
            </w:r>
          </w:p>
        </w:tc>
        <w:tc>
          <w:tcPr>
            <w:tcW w:w="850" w:type="dxa"/>
          </w:tcPr>
          <w:p w14:paraId="7EC2B23B">
            <w:pPr>
              <w:spacing w:after="0" w:line="240" w:lineRule="auto"/>
              <w:jc w:val="center"/>
            </w:pPr>
          </w:p>
        </w:tc>
        <w:tc>
          <w:tcPr>
            <w:tcW w:w="850" w:type="dxa"/>
          </w:tcPr>
          <w:p w14:paraId="3679CB32">
            <w:pPr>
              <w:spacing w:after="0" w:line="240" w:lineRule="auto"/>
              <w:jc w:val="center"/>
            </w:pPr>
          </w:p>
        </w:tc>
        <w:tc>
          <w:tcPr>
            <w:tcW w:w="1417" w:type="dxa"/>
          </w:tcPr>
          <w:p w14:paraId="18A44C49">
            <w:pPr>
              <w:spacing w:after="0" w:line="240" w:lineRule="auto"/>
              <w:jc w:val="center"/>
            </w:pPr>
          </w:p>
        </w:tc>
        <w:tc>
          <w:tcPr>
            <w:tcW w:w="1701" w:type="dxa"/>
          </w:tcPr>
          <w:p w14:paraId="5118C128">
            <w:pPr>
              <w:spacing w:after="0" w:line="240" w:lineRule="auto"/>
              <w:jc w:val="center"/>
            </w:pPr>
            <w:r>
              <w:rPr>
                <w:rFonts w:ascii="宋体" w:hAnsi="宋体" w:eastAsia="宋体"/>
                <w:sz w:val="18"/>
              </w:rPr>
              <w:t>关联订单ID → skill_order.id</w:t>
            </w:r>
          </w:p>
        </w:tc>
      </w:tr>
      <w:tr w14:paraId="56355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F9DA8C4">
            <w:pPr>
              <w:spacing w:after="0" w:line="240" w:lineRule="auto"/>
              <w:jc w:val="left"/>
            </w:pPr>
            <w:r>
              <w:rPr>
                <w:rFonts w:ascii="宋体" w:hAnsi="宋体" w:eastAsia="宋体"/>
                <w:sz w:val="18"/>
              </w:rPr>
              <w:t>FK</w:t>
            </w:r>
          </w:p>
        </w:tc>
        <w:tc>
          <w:tcPr>
            <w:tcW w:w="1417" w:type="dxa"/>
          </w:tcPr>
          <w:p w14:paraId="215B4F20">
            <w:pPr>
              <w:spacing w:after="0" w:line="240" w:lineRule="auto"/>
              <w:jc w:val="center"/>
            </w:pPr>
            <w:r>
              <w:rPr>
                <w:rFonts w:ascii="宋体" w:hAnsi="宋体" w:eastAsia="宋体"/>
                <w:sz w:val="18"/>
              </w:rPr>
              <w:t>user_id</w:t>
            </w:r>
          </w:p>
        </w:tc>
        <w:tc>
          <w:tcPr>
            <w:tcW w:w="1417" w:type="dxa"/>
          </w:tcPr>
          <w:p w14:paraId="67E41877">
            <w:pPr>
              <w:spacing w:after="0" w:line="240" w:lineRule="auto"/>
              <w:jc w:val="center"/>
            </w:pPr>
            <w:r>
              <w:rPr>
                <w:rFonts w:ascii="宋体" w:hAnsi="宋体" w:eastAsia="宋体"/>
                <w:sz w:val="18"/>
              </w:rPr>
              <w:t>BIGINT</w:t>
            </w:r>
          </w:p>
        </w:tc>
        <w:tc>
          <w:tcPr>
            <w:tcW w:w="850" w:type="dxa"/>
          </w:tcPr>
          <w:p w14:paraId="0B23914B">
            <w:pPr>
              <w:spacing w:after="0" w:line="240" w:lineRule="auto"/>
              <w:jc w:val="center"/>
            </w:pPr>
            <w:r>
              <w:rPr>
                <w:rFonts w:ascii="宋体" w:hAnsi="宋体" w:eastAsia="宋体"/>
                <w:sz w:val="18"/>
              </w:rPr>
              <w:t>NOT NULL</w:t>
            </w:r>
          </w:p>
        </w:tc>
        <w:tc>
          <w:tcPr>
            <w:tcW w:w="850" w:type="dxa"/>
          </w:tcPr>
          <w:p w14:paraId="299DC5B7">
            <w:pPr>
              <w:spacing w:after="0" w:line="240" w:lineRule="auto"/>
              <w:jc w:val="center"/>
            </w:pPr>
          </w:p>
        </w:tc>
        <w:tc>
          <w:tcPr>
            <w:tcW w:w="850" w:type="dxa"/>
          </w:tcPr>
          <w:p w14:paraId="4FFF2744">
            <w:pPr>
              <w:spacing w:after="0" w:line="240" w:lineRule="auto"/>
              <w:jc w:val="center"/>
            </w:pPr>
          </w:p>
        </w:tc>
        <w:tc>
          <w:tcPr>
            <w:tcW w:w="1417" w:type="dxa"/>
          </w:tcPr>
          <w:p w14:paraId="47964427">
            <w:pPr>
              <w:spacing w:after="0" w:line="240" w:lineRule="auto"/>
              <w:jc w:val="center"/>
            </w:pPr>
          </w:p>
        </w:tc>
        <w:tc>
          <w:tcPr>
            <w:tcW w:w="1701" w:type="dxa"/>
          </w:tcPr>
          <w:p w14:paraId="19EC5B00">
            <w:pPr>
              <w:spacing w:after="0" w:line="240" w:lineRule="auto"/>
              <w:jc w:val="center"/>
            </w:pPr>
            <w:r>
              <w:rPr>
                <w:rFonts w:ascii="宋体" w:hAnsi="宋体" w:eastAsia="宋体"/>
                <w:sz w:val="18"/>
              </w:rPr>
              <w:t>申诉人用户ID → user.id</w:t>
            </w:r>
          </w:p>
        </w:tc>
      </w:tr>
      <w:tr w14:paraId="7B3D3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20EF174">
            <w:pPr>
              <w:spacing w:after="0" w:line="240" w:lineRule="auto"/>
              <w:jc w:val="left"/>
            </w:pPr>
          </w:p>
        </w:tc>
        <w:tc>
          <w:tcPr>
            <w:tcW w:w="1417" w:type="dxa"/>
          </w:tcPr>
          <w:p w14:paraId="5F5424B3">
            <w:pPr>
              <w:spacing w:after="0" w:line="240" w:lineRule="auto"/>
              <w:jc w:val="center"/>
            </w:pPr>
            <w:r>
              <w:rPr>
                <w:rFonts w:ascii="宋体" w:hAnsi="宋体" w:eastAsia="宋体"/>
                <w:sz w:val="18"/>
              </w:rPr>
              <w:t>reason</w:t>
            </w:r>
          </w:p>
        </w:tc>
        <w:tc>
          <w:tcPr>
            <w:tcW w:w="1417" w:type="dxa"/>
          </w:tcPr>
          <w:p w14:paraId="7120FBE0">
            <w:pPr>
              <w:spacing w:after="0" w:line="240" w:lineRule="auto"/>
              <w:jc w:val="center"/>
            </w:pPr>
            <w:r>
              <w:rPr>
                <w:rFonts w:ascii="宋体" w:hAnsi="宋体" w:eastAsia="宋体"/>
                <w:sz w:val="18"/>
              </w:rPr>
              <w:t>VARCHAR(500)</w:t>
            </w:r>
          </w:p>
        </w:tc>
        <w:tc>
          <w:tcPr>
            <w:tcW w:w="850" w:type="dxa"/>
          </w:tcPr>
          <w:p w14:paraId="3F155F44">
            <w:pPr>
              <w:spacing w:after="0" w:line="240" w:lineRule="auto"/>
              <w:jc w:val="center"/>
            </w:pPr>
            <w:r>
              <w:rPr>
                <w:rFonts w:ascii="宋体" w:hAnsi="宋体" w:eastAsia="宋体"/>
                <w:sz w:val="18"/>
              </w:rPr>
              <w:t>NOT NULL</w:t>
            </w:r>
          </w:p>
        </w:tc>
        <w:tc>
          <w:tcPr>
            <w:tcW w:w="850" w:type="dxa"/>
          </w:tcPr>
          <w:p w14:paraId="07DD748D">
            <w:pPr>
              <w:spacing w:after="0" w:line="240" w:lineRule="auto"/>
              <w:jc w:val="center"/>
            </w:pPr>
          </w:p>
        </w:tc>
        <w:tc>
          <w:tcPr>
            <w:tcW w:w="850" w:type="dxa"/>
          </w:tcPr>
          <w:p w14:paraId="7E5D20D4">
            <w:pPr>
              <w:spacing w:after="0" w:line="240" w:lineRule="auto"/>
              <w:jc w:val="center"/>
            </w:pPr>
          </w:p>
        </w:tc>
        <w:tc>
          <w:tcPr>
            <w:tcW w:w="1417" w:type="dxa"/>
          </w:tcPr>
          <w:p w14:paraId="2AD3FBC3">
            <w:pPr>
              <w:spacing w:after="0" w:line="240" w:lineRule="auto"/>
              <w:jc w:val="center"/>
            </w:pPr>
          </w:p>
        </w:tc>
        <w:tc>
          <w:tcPr>
            <w:tcW w:w="1701" w:type="dxa"/>
          </w:tcPr>
          <w:p w14:paraId="095FCC1B">
            <w:pPr>
              <w:spacing w:after="0" w:line="240" w:lineRule="auto"/>
              <w:jc w:val="center"/>
            </w:pPr>
            <w:r>
              <w:rPr>
                <w:rFonts w:ascii="宋体" w:hAnsi="宋体" w:eastAsia="宋体"/>
                <w:sz w:val="18"/>
              </w:rPr>
              <w:t>申诉原因描述</w:t>
            </w:r>
          </w:p>
        </w:tc>
      </w:tr>
      <w:tr w14:paraId="6F88D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81B9114">
            <w:pPr>
              <w:spacing w:after="0" w:line="240" w:lineRule="auto"/>
              <w:jc w:val="left"/>
            </w:pPr>
          </w:p>
        </w:tc>
        <w:tc>
          <w:tcPr>
            <w:tcW w:w="1417" w:type="dxa"/>
          </w:tcPr>
          <w:p w14:paraId="259DDC92">
            <w:pPr>
              <w:spacing w:after="0" w:line="240" w:lineRule="auto"/>
              <w:jc w:val="center"/>
            </w:pPr>
            <w:r>
              <w:rPr>
                <w:rFonts w:ascii="宋体" w:hAnsi="宋体" w:eastAsia="宋体"/>
                <w:sz w:val="18"/>
              </w:rPr>
              <w:t>evidence</w:t>
            </w:r>
          </w:p>
        </w:tc>
        <w:tc>
          <w:tcPr>
            <w:tcW w:w="1417" w:type="dxa"/>
          </w:tcPr>
          <w:p w14:paraId="1497671D">
            <w:pPr>
              <w:spacing w:after="0" w:line="240" w:lineRule="auto"/>
              <w:jc w:val="center"/>
            </w:pPr>
            <w:r>
              <w:rPr>
                <w:rFonts w:ascii="宋体" w:hAnsi="宋体" w:eastAsia="宋体"/>
                <w:sz w:val="18"/>
              </w:rPr>
              <w:t>TEXT</w:t>
            </w:r>
          </w:p>
        </w:tc>
        <w:tc>
          <w:tcPr>
            <w:tcW w:w="850" w:type="dxa"/>
          </w:tcPr>
          <w:p w14:paraId="4BFC83EA">
            <w:pPr>
              <w:spacing w:after="0" w:line="240" w:lineRule="auto"/>
              <w:jc w:val="center"/>
            </w:pPr>
            <w:r>
              <w:rPr>
                <w:rFonts w:ascii="宋体" w:hAnsi="宋体" w:eastAsia="宋体"/>
                <w:sz w:val="18"/>
              </w:rPr>
              <w:t>NULL</w:t>
            </w:r>
          </w:p>
        </w:tc>
        <w:tc>
          <w:tcPr>
            <w:tcW w:w="850" w:type="dxa"/>
          </w:tcPr>
          <w:p w14:paraId="1B92977A">
            <w:pPr>
              <w:spacing w:after="0" w:line="240" w:lineRule="auto"/>
              <w:jc w:val="center"/>
            </w:pPr>
          </w:p>
        </w:tc>
        <w:tc>
          <w:tcPr>
            <w:tcW w:w="850" w:type="dxa"/>
          </w:tcPr>
          <w:p w14:paraId="7091314C">
            <w:pPr>
              <w:spacing w:after="0" w:line="240" w:lineRule="auto"/>
              <w:jc w:val="center"/>
            </w:pPr>
          </w:p>
        </w:tc>
        <w:tc>
          <w:tcPr>
            <w:tcW w:w="1417" w:type="dxa"/>
          </w:tcPr>
          <w:p w14:paraId="0C6663E1">
            <w:pPr>
              <w:spacing w:after="0" w:line="240" w:lineRule="auto"/>
              <w:jc w:val="center"/>
            </w:pPr>
            <w:r>
              <w:rPr>
                <w:rFonts w:ascii="宋体" w:hAnsi="宋体" w:eastAsia="宋体"/>
                <w:sz w:val="18"/>
              </w:rPr>
              <w:t>NULL</w:t>
            </w:r>
          </w:p>
        </w:tc>
        <w:tc>
          <w:tcPr>
            <w:tcW w:w="1701" w:type="dxa"/>
          </w:tcPr>
          <w:p w14:paraId="18C5ADDB">
            <w:pPr>
              <w:spacing w:after="0" w:line="240" w:lineRule="auto"/>
              <w:jc w:val="center"/>
            </w:pPr>
            <w:r>
              <w:rPr>
                <w:rFonts w:ascii="宋体" w:hAnsi="宋体" w:eastAsia="宋体"/>
                <w:sz w:val="18"/>
              </w:rPr>
              <w:t>证据材料描述/截图链接</w:t>
            </w:r>
          </w:p>
        </w:tc>
      </w:tr>
      <w:tr w14:paraId="1B2F6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279D1E1">
            <w:pPr>
              <w:spacing w:after="0" w:line="240" w:lineRule="auto"/>
              <w:jc w:val="left"/>
            </w:pPr>
          </w:p>
        </w:tc>
        <w:tc>
          <w:tcPr>
            <w:tcW w:w="1417" w:type="dxa"/>
          </w:tcPr>
          <w:p w14:paraId="3273EA55">
            <w:pPr>
              <w:spacing w:after="0" w:line="240" w:lineRule="auto"/>
              <w:jc w:val="center"/>
            </w:pPr>
            <w:r>
              <w:rPr>
                <w:rFonts w:ascii="宋体" w:hAnsi="宋体" w:eastAsia="宋体"/>
                <w:sz w:val="18"/>
              </w:rPr>
              <w:t>status</w:t>
            </w:r>
          </w:p>
        </w:tc>
        <w:tc>
          <w:tcPr>
            <w:tcW w:w="1417" w:type="dxa"/>
          </w:tcPr>
          <w:p w14:paraId="4F9C493D">
            <w:pPr>
              <w:spacing w:after="0" w:line="240" w:lineRule="auto"/>
              <w:jc w:val="center"/>
            </w:pPr>
            <w:r>
              <w:rPr>
                <w:rFonts w:ascii="宋体" w:hAnsi="宋体" w:eastAsia="宋体"/>
                <w:sz w:val="18"/>
              </w:rPr>
              <w:t>TINYINT</w:t>
            </w:r>
          </w:p>
        </w:tc>
        <w:tc>
          <w:tcPr>
            <w:tcW w:w="850" w:type="dxa"/>
          </w:tcPr>
          <w:p w14:paraId="617C6AF0">
            <w:pPr>
              <w:spacing w:after="0" w:line="240" w:lineRule="auto"/>
              <w:jc w:val="center"/>
            </w:pPr>
            <w:r>
              <w:rPr>
                <w:rFonts w:ascii="宋体" w:hAnsi="宋体" w:eastAsia="宋体"/>
                <w:sz w:val="18"/>
              </w:rPr>
              <w:t>NOT NULL</w:t>
            </w:r>
          </w:p>
        </w:tc>
        <w:tc>
          <w:tcPr>
            <w:tcW w:w="850" w:type="dxa"/>
          </w:tcPr>
          <w:p w14:paraId="13716ADA">
            <w:pPr>
              <w:spacing w:after="0" w:line="240" w:lineRule="auto"/>
              <w:jc w:val="center"/>
            </w:pPr>
          </w:p>
        </w:tc>
        <w:tc>
          <w:tcPr>
            <w:tcW w:w="850" w:type="dxa"/>
          </w:tcPr>
          <w:p w14:paraId="131CB2A2">
            <w:pPr>
              <w:spacing w:after="0" w:line="240" w:lineRule="auto"/>
              <w:jc w:val="center"/>
            </w:pPr>
          </w:p>
        </w:tc>
        <w:tc>
          <w:tcPr>
            <w:tcW w:w="1417" w:type="dxa"/>
          </w:tcPr>
          <w:p w14:paraId="17DF1DF0">
            <w:pPr>
              <w:spacing w:after="0" w:line="240" w:lineRule="auto"/>
              <w:jc w:val="center"/>
            </w:pPr>
            <w:r>
              <w:rPr>
                <w:rFonts w:ascii="宋体" w:hAnsi="宋体" w:eastAsia="宋体"/>
                <w:sz w:val="18"/>
              </w:rPr>
              <w:t>1</w:t>
            </w:r>
          </w:p>
        </w:tc>
        <w:tc>
          <w:tcPr>
            <w:tcW w:w="1701" w:type="dxa"/>
          </w:tcPr>
          <w:p w14:paraId="0192FA56">
            <w:pPr>
              <w:spacing w:after="0" w:line="240" w:lineRule="auto"/>
              <w:jc w:val="center"/>
            </w:pPr>
            <w:r>
              <w:rPr>
                <w:rFonts w:ascii="宋体" w:hAnsi="宋体" w:eastAsia="宋体"/>
                <w:sz w:val="18"/>
              </w:rPr>
              <w:t>1=待处理, 2=处理中, 3=已处理</w:t>
            </w:r>
          </w:p>
        </w:tc>
      </w:tr>
      <w:tr w14:paraId="6A190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BADAC79">
            <w:pPr>
              <w:spacing w:after="0" w:line="240" w:lineRule="auto"/>
              <w:jc w:val="left"/>
            </w:pPr>
          </w:p>
        </w:tc>
        <w:tc>
          <w:tcPr>
            <w:tcW w:w="1417" w:type="dxa"/>
          </w:tcPr>
          <w:p w14:paraId="42E2DA89">
            <w:pPr>
              <w:spacing w:after="0" w:line="240" w:lineRule="auto"/>
              <w:jc w:val="center"/>
            </w:pPr>
            <w:r>
              <w:rPr>
                <w:rFonts w:ascii="宋体" w:hAnsi="宋体" w:eastAsia="宋体"/>
                <w:sz w:val="18"/>
              </w:rPr>
              <w:t>result</w:t>
            </w:r>
          </w:p>
        </w:tc>
        <w:tc>
          <w:tcPr>
            <w:tcW w:w="1417" w:type="dxa"/>
          </w:tcPr>
          <w:p w14:paraId="465A72EC">
            <w:pPr>
              <w:spacing w:after="0" w:line="240" w:lineRule="auto"/>
              <w:jc w:val="center"/>
            </w:pPr>
            <w:r>
              <w:rPr>
                <w:rFonts w:ascii="宋体" w:hAnsi="宋体" w:eastAsia="宋体"/>
                <w:sz w:val="18"/>
              </w:rPr>
              <w:t>VARCHAR(500)</w:t>
            </w:r>
          </w:p>
        </w:tc>
        <w:tc>
          <w:tcPr>
            <w:tcW w:w="850" w:type="dxa"/>
          </w:tcPr>
          <w:p w14:paraId="4FAA2792">
            <w:pPr>
              <w:spacing w:after="0" w:line="240" w:lineRule="auto"/>
              <w:jc w:val="center"/>
            </w:pPr>
            <w:r>
              <w:rPr>
                <w:rFonts w:ascii="宋体" w:hAnsi="宋体" w:eastAsia="宋体"/>
                <w:sz w:val="18"/>
              </w:rPr>
              <w:t>NULL</w:t>
            </w:r>
          </w:p>
        </w:tc>
        <w:tc>
          <w:tcPr>
            <w:tcW w:w="850" w:type="dxa"/>
          </w:tcPr>
          <w:p w14:paraId="588F2A66">
            <w:pPr>
              <w:spacing w:after="0" w:line="240" w:lineRule="auto"/>
              <w:jc w:val="center"/>
            </w:pPr>
          </w:p>
        </w:tc>
        <w:tc>
          <w:tcPr>
            <w:tcW w:w="850" w:type="dxa"/>
          </w:tcPr>
          <w:p w14:paraId="2151B5B1">
            <w:pPr>
              <w:spacing w:after="0" w:line="240" w:lineRule="auto"/>
              <w:jc w:val="center"/>
            </w:pPr>
          </w:p>
        </w:tc>
        <w:tc>
          <w:tcPr>
            <w:tcW w:w="1417" w:type="dxa"/>
          </w:tcPr>
          <w:p w14:paraId="2A8F47DD">
            <w:pPr>
              <w:spacing w:after="0" w:line="240" w:lineRule="auto"/>
              <w:jc w:val="center"/>
            </w:pPr>
            <w:r>
              <w:rPr>
                <w:rFonts w:ascii="宋体" w:hAnsi="宋体" w:eastAsia="宋体"/>
                <w:sz w:val="18"/>
              </w:rPr>
              <w:t>NULL</w:t>
            </w:r>
          </w:p>
        </w:tc>
        <w:tc>
          <w:tcPr>
            <w:tcW w:w="1701" w:type="dxa"/>
          </w:tcPr>
          <w:p w14:paraId="412C9597">
            <w:pPr>
              <w:spacing w:after="0" w:line="240" w:lineRule="auto"/>
              <w:jc w:val="center"/>
            </w:pPr>
            <w:r>
              <w:rPr>
                <w:rFonts w:ascii="宋体" w:hAnsi="宋体" w:eastAsia="宋体"/>
                <w:sz w:val="18"/>
              </w:rPr>
              <w:t>管理员处理结果</w:t>
            </w:r>
          </w:p>
        </w:tc>
      </w:tr>
      <w:tr w14:paraId="1CD31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7AB7B40">
            <w:pPr>
              <w:spacing w:after="0" w:line="240" w:lineRule="auto"/>
              <w:jc w:val="left"/>
            </w:pPr>
            <w:r>
              <w:rPr>
                <w:rFonts w:ascii="宋体" w:hAnsi="宋体" w:eastAsia="宋体"/>
                <w:sz w:val="18"/>
              </w:rPr>
              <w:t>FK</w:t>
            </w:r>
          </w:p>
        </w:tc>
        <w:tc>
          <w:tcPr>
            <w:tcW w:w="1417" w:type="dxa"/>
          </w:tcPr>
          <w:p w14:paraId="183CE4D8">
            <w:pPr>
              <w:spacing w:after="0" w:line="240" w:lineRule="auto"/>
              <w:jc w:val="center"/>
            </w:pPr>
            <w:r>
              <w:rPr>
                <w:rFonts w:ascii="宋体" w:hAnsi="宋体" w:eastAsia="宋体"/>
                <w:sz w:val="18"/>
              </w:rPr>
              <w:t>handled_by</w:t>
            </w:r>
          </w:p>
        </w:tc>
        <w:tc>
          <w:tcPr>
            <w:tcW w:w="1417" w:type="dxa"/>
          </w:tcPr>
          <w:p w14:paraId="4818F720">
            <w:pPr>
              <w:spacing w:after="0" w:line="240" w:lineRule="auto"/>
              <w:jc w:val="center"/>
            </w:pPr>
            <w:r>
              <w:rPr>
                <w:rFonts w:ascii="宋体" w:hAnsi="宋体" w:eastAsia="宋体"/>
                <w:sz w:val="18"/>
              </w:rPr>
              <w:t>BIGINT</w:t>
            </w:r>
          </w:p>
        </w:tc>
        <w:tc>
          <w:tcPr>
            <w:tcW w:w="850" w:type="dxa"/>
          </w:tcPr>
          <w:p w14:paraId="7ADEF80B">
            <w:pPr>
              <w:spacing w:after="0" w:line="240" w:lineRule="auto"/>
              <w:jc w:val="center"/>
            </w:pPr>
            <w:r>
              <w:rPr>
                <w:rFonts w:ascii="宋体" w:hAnsi="宋体" w:eastAsia="宋体"/>
                <w:sz w:val="18"/>
              </w:rPr>
              <w:t>NULL</w:t>
            </w:r>
          </w:p>
        </w:tc>
        <w:tc>
          <w:tcPr>
            <w:tcW w:w="850" w:type="dxa"/>
          </w:tcPr>
          <w:p w14:paraId="3FD7EB11">
            <w:pPr>
              <w:spacing w:after="0" w:line="240" w:lineRule="auto"/>
              <w:jc w:val="center"/>
            </w:pPr>
          </w:p>
        </w:tc>
        <w:tc>
          <w:tcPr>
            <w:tcW w:w="850" w:type="dxa"/>
          </w:tcPr>
          <w:p w14:paraId="09D76EF7">
            <w:pPr>
              <w:spacing w:after="0" w:line="240" w:lineRule="auto"/>
              <w:jc w:val="center"/>
            </w:pPr>
          </w:p>
        </w:tc>
        <w:tc>
          <w:tcPr>
            <w:tcW w:w="1417" w:type="dxa"/>
          </w:tcPr>
          <w:p w14:paraId="737B4BEC">
            <w:pPr>
              <w:spacing w:after="0" w:line="240" w:lineRule="auto"/>
              <w:jc w:val="center"/>
            </w:pPr>
            <w:r>
              <w:rPr>
                <w:rFonts w:ascii="宋体" w:hAnsi="宋体" w:eastAsia="宋体"/>
                <w:sz w:val="18"/>
              </w:rPr>
              <w:t>NULL</w:t>
            </w:r>
          </w:p>
        </w:tc>
        <w:tc>
          <w:tcPr>
            <w:tcW w:w="1701" w:type="dxa"/>
          </w:tcPr>
          <w:p w14:paraId="62B41D84">
            <w:pPr>
              <w:spacing w:after="0" w:line="240" w:lineRule="auto"/>
              <w:jc w:val="center"/>
            </w:pPr>
            <w:r>
              <w:rPr>
                <w:rFonts w:ascii="宋体" w:hAnsi="宋体" w:eastAsia="宋体"/>
                <w:sz w:val="18"/>
              </w:rPr>
              <w:t>处理人（管理员ID）→ user.id</w:t>
            </w:r>
          </w:p>
        </w:tc>
      </w:tr>
      <w:tr w14:paraId="3092A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9DFA58E">
            <w:pPr>
              <w:spacing w:after="0" w:line="240" w:lineRule="auto"/>
              <w:jc w:val="left"/>
            </w:pPr>
          </w:p>
        </w:tc>
        <w:tc>
          <w:tcPr>
            <w:tcW w:w="1417" w:type="dxa"/>
          </w:tcPr>
          <w:p w14:paraId="17B718B2">
            <w:pPr>
              <w:spacing w:after="0" w:line="240" w:lineRule="auto"/>
              <w:jc w:val="center"/>
            </w:pPr>
            <w:r>
              <w:rPr>
                <w:rFonts w:ascii="宋体" w:hAnsi="宋体" w:eastAsia="宋体"/>
                <w:sz w:val="18"/>
              </w:rPr>
              <w:t>create_time</w:t>
            </w:r>
          </w:p>
        </w:tc>
        <w:tc>
          <w:tcPr>
            <w:tcW w:w="1417" w:type="dxa"/>
          </w:tcPr>
          <w:p w14:paraId="57DFE1CA">
            <w:pPr>
              <w:spacing w:after="0" w:line="240" w:lineRule="auto"/>
              <w:jc w:val="center"/>
            </w:pPr>
            <w:r>
              <w:rPr>
                <w:rFonts w:ascii="宋体" w:hAnsi="宋体" w:eastAsia="宋体"/>
                <w:sz w:val="18"/>
              </w:rPr>
              <w:t>DATETIME</w:t>
            </w:r>
          </w:p>
        </w:tc>
        <w:tc>
          <w:tcPr>
            <w:tcW w:w="850" w:type="dxa"/>
          </w:tcPr>
          <w:p w14:paraId="4A3B836F">
            <w:pPr>
              <w:spacing w:after="0" w:line="240" w:lineRule="auto"/>
              <w:jc w:val="center"/>
            </w:pPr>
            <w:r>
              <w:rPr>
                <w:rFonts w:ascii="宋体" w:hAnsi="宋体" w:eastAsia="宋体"/>
                <w:sz w:val="18"/>
              </w:rPr>
              <w:t>NOT NULL</w:t>
            </w:r>
          </w:p>
        </w:tc>
        <w:tc>
          <w:tcPr>
            <w:tcW w:w="850" w:type="dxa"/>
          </w:tcPr>
          <w:p w14:paraId="21F38C46">
            <w:pPr>
              <w:spacing w:after="0" w:line="240" w:lineRule="auto"/>
              <w:jc w:val="center"/>
            </w:pPr>
          </w:p>
        </w:tc>
        <w:tc>
          <w:tcPr>
            <w:tcW w:w="850" w:type="dxa"/>
          </w:tcPr>
          <w:p w14:paraId="75A4C316">
            <w:pPr>
              <w:spacing w:after="0" w:line="240" w:lineRule="auto"/>
              <w:jc w:val="center"/>
            </w:pPr>
          </w:p>
        </w:tc>
        <w:tc>
          <w:tcPr>
            <w:tcW w:w="1417" w:type="dxa"/>
          </w:tcPr>
          <w:p w14:paraId="263C33CC">
            <w:pPr>
              <w:spacing w:after="0" w:line="240" w:lineRule="auto"/>
              <w:jc w:val="center"/>
            </w:pPr>
            <w:r>
              <w:rPr>
                <w:rFonts w:ascii="宋体" w:hAnsi="宋体" w:eastAsia="宋体"/>
                <w:sz w:val="18"/>
              </w:rPr>
              <w:t>CURRENT_TIMESTAMP</w:t>
            </w:r>
          </w:p>
        </w:tc>
        <w:tc>
          <w:tcPr>
            <w:tcW w:w="1701" w:type="dxa"/>
          </w:tcPr>
          <w:p w14:paraId="4ED74B91">
            <w:pPr>
              <w:spacing w:after="0" w:line="240" w:lineRule="auto"/>
              <w:jc w:val="center"/>
            </w:pPr>
            <w:r>
              <w:rPr>
                <w:rFonts w:ascii="宋体" w:hAnsi="宋体" w:eastAsia="宋体"/>
                <w:sz w:val="18"/>
              </w:rPr>
              <w:t>申诉提交时间</w:t>
            </w:r>
          </w:p>
        </w:tc>
      </w:tr>
      <w:tr w14:paraId="1044A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97DDCF3">
            <w:pPr>
              <w:spacing w:after="0" w:line="240" w:lineRule="auto"/>
              <w:jc w:val="left"/>
            </w:pPr>
          </w:p>
        </w:tc>
        <w:tc>
          <w:tcPr>
            <w:tcW w:w="1417" w:type="dxa"/>
          </w:tcPr>
          <w:p w14:paraId="28B292A6">
            <w:pPr>
              <w:spacing w:after="0" w:line="240" w:lineRule="auto"/>
              <w:jc w:val="center"/>
            </w:pPr>
            <w:r>
              <w:rPr>
                <w:rFonts w:ascii="宋体" w:hAnsi="宋体" w:eastAsia="宋体"/>
                <w:sz w:val="18"/>
              </w:rPr>
              <w:t>update_time</w:t>
            </w:r>
          </w:p>
        </w:tc>
        <w:tc>
          <w:tcPr>
            <w:tcW w:w="1417" w:type="dxa"/>
          </w:tcPr>
          <w:p w14:paraId="564C0E94">
            <w:pPr>
              <w:spacing w:after="0" w:line="240" w:lineRule="auto"/>
              <w:jc w:val="center"/>
            </w:pPr>
            <w:r>
              <w:rPr>
                <w:rFonts w:ascii="宋体" w:hAnsi="宋体" w:eastAsia="宋体"/>
                <w:sz w:val="18"/>
              </w:rPr>
              <w:t>DATETIME</w:t>
            </w:r>
          </w:p>
        </w:tc>
        <w:tc>
          <w:tcPr>
            <w:tcW w:w="850" w:type="dxa"/>
          </w:tcPr>
          <w:p w14:paraId="79A983F8">
            <w:pPr>
              <w:spacing w:after="0" w:line="240" w:lineRule="auto"/>
              <w:jc w:val="center"/>
            </w:pPr>
            <w:r>
              <w:rPr>
                <w:rFonts w:ascii="宋体" w:hAnsi="宋体" w:eastAsia="宋体"/>
                <w:sz w:val="18"/>
              </w:rPr>
              <w:t>NOT NULL</w:t>
            </w:r>
          </w:p>
        </w:tc>
        <w:tc>
          <w:tcPr>
            <w:tcW w:w="850" w:type="dxa"/>
          </w:tcPr>
          <w:p w14:paraId="1EE6C451">
            <w:pPr>
              <w:spacing w:after="0" w:line="240" w:lineRule="auto"/>
              <w:jc w:val="center"/>
            </w:pPr>
          </w:p>
        </w:tc>
        <w:tc>
          <w:tcPr>
            <w:tcW w:w="850" w:type="dxa"/>
          </w:tcPr>
          <w:p w14:paraId="6B99BE60">
            <w:pPr>
              <w:spacing w:after="0" w:line="240" w:lineRule="auto"/>
              <w:jc w:val="center"/>
            </w:pPr>
          </w:p>
        </w:tc>
        <w:tc>
          <w:tcPr>
            <w:tcW w:w="1417" w:type="dxa"/>
          </w:tcPr>
          <w:p w14:paraId="3370ABE4">
            <w:pPr>
              <w:spacing w:after="0" w:line="240" w:lineRule="auto"/>
              <w:jc w:val="center"/>
            </w:pPr>
            <w:r>
              <w:rPr>
                <w:rFonts w:ascii="宋体" w:hAnsi="宋体" w:eastAsia="宋体"/>
                <w:sz w:val="18"/>
              </w:rPr>
              <w:t>CURRENT_TIMESTAMP ON UPDATE</w:t>
            </w:r>
          </w:p>
        </w:tc>
        <w:tc>
          <w:tcPr>
            <w:tcW w:w="1701" w:type="dxa"/>
          </w:tcPr>
          <w:p w14:paraId="5050C5E3">
            <w:pPr>
              <w:spacing w:after="0" w:line="240" w:lineRule="auto"/>
              <w:jc w:val="center"/>
            </w:pPr>
            <w:r>
              <w:rPr>
                <w:rFonts w:ascii="宋体" w:hAnsi="宋体" w:eastAsia="宋体"/>
                <w:sz w:val="18"/>
              </w:rPr>
              <w:t>处理更新时间</w:t>
            </w:r>
          </w:p>
        </w:tc>
      </w:tr>
    </w:tbl>
    <w:p w14:paraId="1E55EE5B"/>
    <w:p w14:paraId="522BCD15">
      <w:pPr>
        <w:pStyle w:val="6"/>
      </w:pPr>
      <w:r>
        <w:rPr>
          <w:rFonts w:ascii="黑体" w:hAnsi="黑体" w:eastAsia="黑体"/>
        </w:rPr>
        <w:t>表11 公告表（announcement）</w:t>
      </w:r>
    </w:p>
    <w:p w14:paraId="7E9D3BB8">
      <w:pPr>
        <w:spacing w:line="360" w:lineRule="auto"/>
        <w:ind w:firstLine="420"/>
      </w:pPr>
      <w:r>
        <w:rPr>
          <w:rFonts w:ascii="宋体" w:hAnsi="宋体" w:eastAsia="宋体"/>
          <w:sz w:val="24"/>
        </w:rPr>
        <w:t>管理员发布的系统公告，支持置顶和阅读量统计。使用自增主键，公告内容支持TEXT长文本。</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1305"/>
        <w:gridCol w:w="1305"/>
        <w:gridCol w:w="597"/>
        <w:gridCol w:w="763"/>
        <w:gridCol w:w="1476"/>
        <w:gridCol w:w="1747"/>
        <w:gridCol w:w="913"/>
      </w:tblGrid>
      <w:tr w14:paraId="0283E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2F3"/>
          </w:tcPr>
          <w:p w14:paraId="3AD81790">
            <w:pPr>
              <w:spacing w:after="0" w:line="240" w:lineRule="auto"/>
              <w:jc w:val="center"/>
            </w:pPr>
            <w:r>
              <w:rPr>
                <w:rFonts w:ascii="宋体" w:hAnsi="宋体" w:eastAsia="宋体"/>
                <w:b/>
                <w:sz w:val="18"/>
              </w:rPr>
              <w:t>主键</w:t>
            </w:r>
          </w:p>
        </w:tc>
        <w:tc>
          <w:tcPr>
            <w:tcW w:w="1417" w:type="dxa"/>
            <w:shd w:val="clear" w:color="auto" w:fill="D9E2F3"/>
          </w:tcPr>
          <w:p w14:paraId="7E40E346">
            <w:pPr>
              <w:spacing w:after="0" w:line="240" w:lineRule="auto"/>
              <w:jc w:val="center"/>
            </w:pPr>
            <w:r>
              <w:rPr>
                <w:rFonts w:ascii="宋体" w:hAnsi="宋体" w:eastAsia="宋体"/>
                <w:b/>
                <w:sz w:val="18"/>
              </w:rPr>
              <w:t>列名</w:t>
            </w:r>
          </w:p>
        </w:tc>
        <w:tc>
          <w:tcPr>
            <w:tcW w:w="1417" w:type="dxa"/>
            <w:shd w:val="clear" w:color="auto" w:fill="D9E2F3"/>
          </w:tcPr>
          <w:p w14:paraId="005BB6D6">
            <w:pPr>
              <w:spacing w:after="0" w:line="240" w:lineRule="auto"/>
              <w:jc w:val="center"/>
            </w:pPr>
            <w:r>
              <w:rPr>
                <w:rFonts w:ascii="宋体" w:hAnsi="宋体" w:eastAsia="宋体"/>
                <w:b/>
                <w:sz w:val="18"/>
              </w:rPr>
              <w:t>数据类型</w:t>
            </w:r>
          </w:p>
        </w:tc>
        <w:tc>
          <w:tcPr>
            <w:tcW w:w="850" w:type="dxa"/>
            <w:shd w:val="clear" w:color="auto" w:fill="D9E2F3"/>
          </w:tcPr>
          <w:p w14:paraId="0FBE4699">
            <w:pPr>
              <w:spacing w:after="0" w:line="240" w:lineRule="auto"/>
              <w:jc w:val="center"/>
            </w:pPr>
            <w:r>
              <w:rPr>
                <w:rFonts w:ascii="宋体" w:hAnsi="宋体" w:eastAsia="宋体"/>
                <w:b/>
                <w:sz w:val="18"/>
              </w:rPr>
              <w:t>可否为空</w:t>
            </w:r>
          </w:p>
        </w:tc>
        <w:tc>
          <w:tcPr>
            <w:tcW w:w="850" w:type="dxa"/>
            <w:shd w:val="clear" w:color="auto" w:fill="D9E2F3"/>
          </w:tcPr>
          <w:p w14:paraId="79A31095">
            <w:pPr>
              <w:spacing w:after="0" w:line="240" w:lineRule="auto"/>
              <w:jc w:val="center"/>
            </w:pPr>
            <w:r>
              <w:rPr>
                <w:rFonts w:ascii="宋体" w:hAnsi="宋体" w:eastAsia="宋体"/>
                <w:b/>
                <w:sz w:val="18"/>
              </w:rPr>
              <w:t>可否重复</w:t>
            </w:r>
          </w:p>
        </w:tc>
        <w:tc>
          <w:tcPr>
            <w:tcW w:w="850" w:type="dxa"/>
            <w:shd w:val="clear" w:color="auto" w:fill="D9E2F3"/>
          </w:tcPr>
          <w:p w14:paraId="55D3272B">
            <w:pPr>
              <w:spacing w:after="0" w:line="240" w:lineRule="auto"/>
              <w:jc w:val="center"/>
            </w:pPr>
            <w:r>
              <w:rPr>
                <w:rFonts w:ascii="宋体" w:hAnsi="宋体" w:eastAsia="宋体"/>
                <w:b/>
                <w:sz w:val="18"/>
              </w:rPr>
              <w:t>是否自增</w:t>
            </w:r>
          </w:p>
        </w:tc>
        <w:tc>
          <w:tcPr>
            <w:tcW w:w="1417" w:type="dxa"/>
            <w:shd w:val="clear" w:color="auto" w:fill="D9E2F3"/>
          </w:tcPr>
          <w:p w14:paraId="0788C09F">
            <w:pPr>
              <w:spacing w:after="0" w:line="240" w:lineRule="auto"/>
              <w:jc w:val="center"/>
            </w:pPr>
            <w:r>
              <w:rPr>
                <w:rFonts w:ascii="宋体" w:hAnsi="宋体" w:eastAsia="宋体"/>
                <w:b/>
                <w:sz w:val="18"/>
              </w:rPr>
              <w:t>默认值</w:t>
            </w:r>
          </w:p>
        </w:tc>
        <w:tc>
          <w:tcPr>
            <w:tcW w:w="1701" w:type="dxa"/>
            <w:shd w:val="clear" w:color="auto" w:fill="D9E2F3"/>
          </w:tcPr>
          <w:p w14:paraId="0A1788FD">
            <w:pPr>
              <w:spacing w:after="0" w:line="240" w:lineRule="auto"/>
              <w:jc w:val="center"/>
            </w:pPr>
            <w:r>
              <w:rPr>
                <w:rFonts w:ascii="宋体" w:hAnsi="宋体" w:eastAsia="宋体"/>
                <w:b/>
                <w:sz w:val="18"/>
              </w:rPr>
              <w:t>说明</w:t>
            </w:r>
          </w:p>
        </w:tc>
      </w:tr>
      <w:tr w14:paraId="4FDF5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485DF32">
            <w:pPr>
              <w:spacing w:after="0" w:line="240" w:lineRule="auto"/>
              <w:jc w:val="left"/>
            </w:pPr>
            <w:r>
              <w:rPr>
                <w:rFonts w:ascii="宋体" w:hAnsi="宋体" w:eastAsia="宋体"/>
                <w:sz w:val="18"/>
              </w:rPr>
              <w:t>PK</w:t>
            </w:r>
          </w:p>
        </w:tc>
        <w:tc>
          <w:tcPr>
            <w:tcW w:w="1417" w:type="dxa"/>
          </w:tcPr>
          <w:p w14:paraId="7C66C132">
            <w:pPr>
              <w:spacing w:after="0" w:line="240" w:lineRule="auto"/>
              <w:jc w:val="center"/>
            </w:pPr>
            <w:r>
              <w:rPr>
                <w:rFonts w:ascii="宋体" w:hAnsi="宋体" w:eastAsia="宋体"/>
                <w:sz w:val="18"/>
              </w:rPr>
              <w:t>id</w:t>
            </w:r>
          </w:p>
        </w:tc>
        <w:tc>
          <w:tcPr>
            <w:tcW w:w="1417" w:type="dxa"/>
          </w:tcPr>
          <w:p w14:paraId="2F479A21">
            <w:pPr>
              <w:spacing w:after="0" w:line="240" w:lineRule="auto"/>
              <w:jc w:val="center"/>
            </w:pPr>
            <w:r>
              <w:rPr>
                <w:rFonts w:ascii="宋体" w:hAnsi="宋体" w:eastAsia="宋体"/>
                <w:sz w:val="18"/>
              </w:rPr>
              <w:t>BIGINT</w:t>
            </w:r>
          </w:p>
        </w:tc>
        <w:tc>
          <w:tcPr>
            <w:tcW w:w="850" w:type="dxa"/>
          </w:tcPr>
          <w:p w14:paraId="4C39AB0E">
            <w:pPr>
              <w:spacing w:after="0" w:line="240" w:lineRule="auto"/>
              <w:jc w:val="center"/>
            </w:pPr>
            <w:r>
              <w:rPr>
                <w:rFonts w:ascii="宋体" w:hAnsi="宋体" w:eastAsia="宋体"/>
                <w:sz w:val="18"/>
              </w:rPr>
              <w:t>NOT NULL</w:t>
            </w:r>
          </w:p>
        </w:tc>
        <w:tc>
          <w:tcPr>
            <w:tcW w:w="850" w:type="dxa"/>
          </w:tcPr>
          <w:p w14:paraId="19753A39">
            <w:pPr>
              <w:spacing w:after="0" w:line="240" w:lineRule="auto"/>
              <w:jc w:val="center"/>
            </w:pPr>
            <w:r>
              <w:rPr>
                <w:rFonts w:ascii="宋体" w:hAnsi="宋体" w:eastAsia="宋体"/>
                <w:sz w:val="18"/>
              </w:rPr>
              <w:t>UNIQUE</w:t>
            </w:r>
          </w:p>
        </w:tc>
        <w:tc>
          <w:tcPr>
            <w:tcW w:w="850" w:type="dxa"/>
          </w:tcPr>
          <w:p w14:paraId="200F83FE">
            <w:pPr>
              <w:spacing w:after="0" w:line="240" w:lineRule="auto"/>
              <w:jc w:val="center"/>
            </w:pPr>
            <w:r>
              <w:rPr>
                <w:rFonts w:ascii="宋体" w:hAnsi="宋体" w:eastAsia="宋体"/>
                <w:sz w:val="18"/>
              </w:rPr>
              <w:t>AUTO_INCREMENT</w:t>
            </w:r>
          </w:p>
        </w:tc>
        <w:tc>
          <w:tcPr>
            <w:tcW w:w="1417" w:type="dxa"/>
          </w:tcPr>
          <w:p w14:paraId="05470B7D">
            <w:pPr>
              <w:spacing w:after="0" w:line="240" w:lineRule="auto"/>
              <w:jc w:val="center"/>
            </w:pPr>
          </w:p>
        </w:tc>
        <w:tc>
          <w:tcPr>
            <w:tcW w:w="1701" w:type="dxa"/>
          </w:tcPr>
          <w:p w14:paraId="2A09B023">
            <w:pPr>
              <w:spacing w:after="0" w:line="240" w:lineRule="auto"/>
              <w:jc w:val="center"/>
            </w:pPr>
            <w:r>
              <w:rPr>
                <w:rFonts w:ascii="宋体" w:hAnsi="宋体" w:eastAsia="宋体"/>
                <w:sz w:val="18"/>
              </w:rPr>
              <w:t>公告ID（自增）</w:t>
            </w:r>
          </w:p>
        </w:tc>
      </w:tr>
      <w:tr w14:paraId="71C6F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77EC61C">
            <w:pPr>
              <w:spacing w:after="0" w:line="240" w:lineRule="auto"/>
              <w:jc w:val="left"/>
            </w:pPr>
          </w:p>
        </w:tc>
        <w:tc>
          <w:tcPr>
            <w:tcW w:w="1417" w:type="dxa"/>
          </w:tcPr>
          <w:p w14:paraId="7C447829">
            <w:pPr>
              <w:spacing w:after="0" w:line="240" w:lineRule="auto"/>
              <w:jc w:val="center"/>
            </w:pPr>
            <w:r>
              <w:rPr>
                <w:rFonts w:ascii="宋体" w:hAnsi="宋体" w:eastAsia="宋体"/>
                <w:sz w:val="18"/>
              </w:rPr>
              <w:t>title</w:t>
            </w:r>
          </w:p>
        </w:tc>
        <w:tc>
          <w:tcPr>
            <w:tcW w:w="1417" w:type="dxa"/>
          </w:tcPr>
          <w:p w14:paraId="2E7B18E3">
            <w:pPr>
              <w:spacing w:after="0" w:line="240" w:lineRule="auto"/>
              <w:jc w:val="center"/>
            </w:pPr>
            <w:r>
              <w:rPr>
                <w:rFonts w:ascii="宋体" w:hAnsi="宋体" w:eastAsia="宋体"/>
                <w:sz w:val="18"/>
              </w:rPr>
              <w:t>VARCHAR(200)</w:t>
            </w:r>
          </w:p>
        </w:tc>
        <w:tc>
          <w:tcPr>
            <w:tcW w:w="850" w:type="dxa"/>
          </w:tcPr>
          <w:p w14:paraId="5F758D28">
            <w:pPr>
              <w:spacing w:after="0" w:line="240" w:lineRule="auto"/>
              <w:jc w:val="center"/>
            </w:pPr>
            <w:r>
              <w:rPr>
                <w:rFonts w:ascii="宋体" w:hAnsi="宋体" w:eastAsia="宋体"/>
                <w:sz w:val="18"/>
              </w:rPr>
              <w:t>NOT NULL</w:t>
            </w:r>
          </w:p>
        </w:tc>
        <w:tc>
          <w:tcPr>
            <w:tcW w:w="850" w:type="dxa"/>
          </w:tcPr>
          <w:p w14:paraId="5B841C07">
            <w:pPr>
              <w:spacing w:after="0" w:line="240" w:lineRule="auto"/>
              <w:jc w:val="center"/>
            </w:pPr>
          </w:p>
        </w:tc>
        <w:tc>
          <w:tcPr>
            <w:tcW w:w="850" w:type="dxa"/>
          </w:tcPr>
          <w:p w14:paraId="3CC72F8C">
            <w:pPr>
              <w:spacing w:after="0" w:line="240" w:lineRule="auto"/>
              <w:jc w:val="center"/>
            </w:pPr>
          </w:p>
        </w:tc>
        <w:tc>
          <w:tcPr>
            <w:tcW w:w="1417" w:type="dxa"/>
          </w:tcPr>
          <w:p w14:paraId="74A3FD0C">
            <w:pPr>
              <w:spacing w:after="0" w:line="240" w:lineRule="auto"/>
              <w:jc w:val="center"/>
            </w:pPr>
          </w:p>
        </w:tc>
        <w:tc>
          <w:tcPr>
            <w:tcW w:w="1701" w:type="dxa"/>
          </w:tcPr>
          <w:p w14:paraId="3E350139">
            <w:pPr>
              <w:spacing w:after="0" w:line="240" w:lineRule="auto"/>
              <w:jc w:val="center"/>
            </w:pPr>
            <w:r>
              <w:rPr>
                <w:rFonts w:ascii="宋体" w:hAnsi="宋体" w:eastAsia="宋体"/>
                <w:sz w:val="18"/>
              </w:rPr>
              <w:t>公告标题</w:t>
            </w:r>
          </w:p>
        </w:tc>
      </w:tr>
      <w:tr w14:paraId="23D94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FC7D178">
            <w:pPr>
              <w:spacing w:after="0" w:line="240" w:lineRule="auto"/>
              <w:jc w:val="left"/>
            </w:pPr>
          </w:p>
        </w:tc>
        <w:tc>
          <w:tcPr>
            <w:tcW w:w="1417" w:type="dxa"/>
          </w:tcPr>
          <w:p w14:paraId="5ECB10AA">
            <w:pPr>
              <w:spacing w:after="0" w:line="240" w:lineRule="auto"/>
              <w:jc w:val="center"/>
            </w:pPr>
            <w:r>
              <w:rPr>
                <w:rFonts w:ascii="宋体" w:hAnsi="宋体" w:eastAsia="宋体"/>
                <w:sz w:val="18"/>
              </w:rPr>
              <w:t>content</w:t>
            </w:r>
          </w:p>
        </w:tc>
        <w:tc>
          <w:tcPr>
            <w:tcW w:w="1417" w:type="dxa"/>
          </w:tcPr>
          <w:p w14:paraId="3D6E054C">
            <w:pPr>
              <w:spacing w:after="0" w:line="240" w:lineRule="auto"/>
              <w:jc w:val="center"/>
            </w:pPr>
            <w:r>
              <w:rPr>
                <w:rFonts w:ascii="宋体" w:hAnsi="宋体" w:eastAsia="宋体"/>
                <w:sz w:val="18"/>
              </w:rPr>
              <w:t>TEXT</w:t>
            </w:r>
          </w:p>
        </w:tc>
        <w:tc>
          <w:tcPr>
            <w:tcW w:w="850" w:type="dxa"/>
          </w:tcPr>
          <w:p w14:paraId="148ACFF4">
            <w:pPr>
              <w:spacing w:after="0" w:line="240" w:lineRule="auto"/>
              <w:jc w:val="center"/>
            </w:pPr>
            <w:r>
              <w:rPr>
                <w:rFonts w:ascii="宋体" w:hAnsi="宋体" w:eastAsia="宋体"/>
                <w:sz w:val="18"/>
              </w:rPr>
              <w:t>NOT NULL</w:t>
            </w:r>
          </w:p>
        </w:tc>
        <w:tc>
          <w:tcPr>
            <w:tcW w:w="850" w:type="dxa"/>
          </w:tcPr>
          <w:p w14:paraId="092628A5">
            <w:pPr>
              <w:spacing w:after="0" w:line="240" w:lineRule="auto"/>
              <w:jc w:val="center"/>
            </w:pPr>
          </w:p>
        </w:tc>
        <w:tc>
          <w:tcPr>
            <w:tcW w:w="850" w:type="dxa"/>
          </w:tcPr>
          <w:p w14:paraId="0DA55987">
            <w:pPr>
              <w:spacing w:after="0" w:line="240" w:lineRule="auto"/>
              <w:jc w:val="center"/>
            </w:pPr>
          </w:p>
        </w:tc>
        <w:tc>
          <w:tcPr>
            <w:tcW w:w="1417" w:type="dxa"/>
          </w:tcPr>
          <w:p w14:paraId="0B767F89">
            <w:pPr>
              <w:spacing w:after="0" w:line="240" w:lineRule="auto"/>
              <w:jc w:val="center"/>
            </w:pPr>
          </w:p>
        </w:tc>
        <w:tc>
          <w:tcPr>
            <w:tcW w:w="1701" w:type="dxa"/>
          </w:tcPr>
          <w:p w14:paraId="60855DAB">
            <w:pPr>
              <w:spacing w:after="0" w:line="240" w:lineRule="auto"/>
              <w:jc w:val="center"/>
            </w:pPr>
            <w:r>
              <w:rPr>
                <w:rFonts w:ascii="宋体" w:hAnsi="宋体" w:eastAsia="宋体"/>
                <w:sz w:val="18"/>
              </w:rPr>
              <w:t>公告正文内容</w:t>
            </w:r>
          </w:p>
        </w:tc>
      </w:tr>
      <w:tr w14:paraId="0842F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BAD8EBB">
            <w:pPr>
              <w:spacing w:after="0" w:line="240" w:lineRule="auto"/>
              <w:jc w:val="left"/>
            </w:pPr>
            <w:r>
              <w:rPr>
                <w:rFonts w:ascii="宋体" w:hAnsi="宋体" w:eastAsia="宋体"/>
                <w:sz w:val="18"/>
              </w:rPr>
              <w:t>FK</w:t>
            </w:r>
          </w:p>
        </w:tc>
        <w:tc>
          <w:tcPr>
            <w:tcW w:w="1417" w:type="dxa"/>
          </w:tcPr>
          <w:p w14:paraId="6C2ACC39">
            <w:pPr>
              <w:spacing w:after="0" w:line="240" w:lineRule="auto"/>
              <w:jc w:val="center"/>
            </w:pPr>
            <w:r>
              <w:rPr>
                <w:rFonts w:ascii="宋体" w:hAnsi="宋体" w:eastAsia="宋体"/>
                <w:sz w:val="18"/>
              </w:rPr>
              <w:t>publisher_id</w:t>
            </w:r>
          </w:p>
        </w:tc>
        <w:tc>
          <w:tcPr>
            <w:tcW w:w="1417" w:type="dxa"/>
          </w:tcPr>
          <w:p w14:paraId="3F3FD7E3">
            <w:pPr>
              <w:spacing w:after="0" w:line="240" w:lineRule="auto"/>
              <w:jc w:val="center"/>
            </w:pPr>
            <w:r>
              <w:rPr>
                <w:rFonts w:ascii="宋体" w:hAnsi="宋体" w:eastAsia="宋体"/>
                <w:sz w:val="18"/>
              </w:rPr>
              <w:t>BIGINT</w:t>
            </w:r>
          </w:p>
        </w:tc>
        <w:tc>
          <w:tcPr>
            <w:tcW w:w="850" w:type="dxa"/>
          </w:tcPr>
          <w:p w14:paraId="03765B39">
            <w:pPr>
              <w:spacing w:after="0" w:line="240" w:lineRule="auto"/>
              <w:jc w:val="center"/>
            </w:pPr>
            <w:r>
              <w:rPr>
                <w:rFonts w:ascii="宋体" w:hAnsi="宋体" w:eastAsia="宋体"/>
                <w:sz w:val="18"/>
              </w:rPr>
              <w:t>NOT NULL</w:t>
            </w:r>
          </w:p>
        </w:tc>
        <w:tc>
          <w:tcPr>
            <w:tcW w:w="850" w:type="dxa"/>
          </w:tcPr>
          <w:p w14:paraId="10FB29CD">
            <w:pPr>
              <w:spacing w:after="0" w:line="240" w:lineRule="auto"/>
              <w:jc w:val="center"/>
            </w:pPr>
          </w:p>
        </w:tc>
        <w:tc>
          <w:tcPr>
            <w:tcW w:w="850" w:type="dxa"/>
          </w:tcPr>
          <w:p w14:paraId="10F7CA3A">
            <w:pPr>
              <w:spacing w:after="0" w:line="240" w:lineRule="auto"/>
              <w:jc w:val="center"/>
            </w:pPr>
          </w:p>
        </w:tc>
        <w:tc>
          <w:tcPr>
            <w:tcW w:w="1417" w:type="dxa"/>
          </w:tcPr>
          <w:p w14:paraId="5C159C87">
            <w:pPr>
              <w:spacing w:after="0" w:line="240" w:lineRule="auto"/>
              <w:jc w:val="center"/>
            </w:pPr>
          </w:p>
        </w:tc>
        <w:tc>
          <w:tcPr>
            <w:tcW w:w="1701" w:type="dxa"/>
          </w:tcPr>
          <w:p w14:paraId="7D825C46">
            <w:pPr>
              <w:spacing w:after="0" w:line="240" w:lineRule="auto"/>
              <w:jc w:val="center"/>
            </w:pPr>
            <w:r>
              <w:rPr>
                <w:rFonts w:ascii="宋体" w:hAnsi="宋体" w:eastAsia="宋体"/>
                <w:sz w:val="18"/>
              </w:rPr>
              <w:t>发布人（管理员ID）→ user.id</w:t>
            </w:r>
          </w:p>
        </w:tc>
      </w:tr>
      <w:tr w14:paraId="2F761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692F097">
            <w:pPr>
              <w:spacing w:after="0" w:line="240" w:lineRule="auto"/>
              <w:jc w:val="left"/>
            </w:pPr>
          </w:p>
        </w:tc>
        <w:tc>
          <w:tcPr>
            <w:tcW w:w="1417" w:type="dxa"/>
          </w:tcPr>
          <w:p w14:paraId="2B5A2F2F">
            <w:pPr>
              <w:spacing w:after="0" w:line="240" w:lineRule="auto"/>
              <w:jc w:val="center"/>
            </w:pPr>
            <w:r>
              <w:rPr>
                <w:rFonts w:ascii="宋体" w:hAnsi="宋体" w:eastAsia="宋体"/>
                <w:sz w:val="18"/>
              </w:rPr>
              <w:t>is_top</w:t>
            </w:r>
          </w:p>
        </w:tc>
        <w:tc>
          <w:tcPr>
            <w:tcW w:w="1417" w:type="dxa"/>
          </w:tcPr>
          <w:p w14:paraId="27E23871">
            <w:pPr>
              <w:spacing w:after="0" w:line="240" w:lineRule="auto"/>
              <w:jc w:val="center"/>
            </w:pPr>
            <w:r>
              <w:rPr>
                <w:rFonts w:ascii="宋体" w:hAnsi="宋体" w:eastAsia="宋体"/>
                <w:sz w:val="18"/>
              </w:rPr>
              <w:t>TINYINT</w:t>
            </w:r>
          </w:p>
        </w:tc>
        <w:tc>
          <w:tcPr>
            <w:tcW w:w="850" w:type="dxa"/>
          </w:tcPr>
          <w:p w14:paraId="6F1AED8E">
            <w:pPr>
              <w:spacing w:after="0" w:line="240" w:lineRule="auto"/>
              <w:jc w:val="center"/>
            </w:pPr>
            <w:r>
              <w:rPr>
                <w:rFonts w:ascii="宋体" w:hAnsi="宋体" w:eastAsia="宋体"/>
                <w:sz w:val="18"/>
              </w:rPr>
              <w:t>NOT NULL</w:t>
            </w:r>
          </w:p>
        </w:tc>
        <w:tc>
          <w:tcPr>
            <w:tcW w:w="850" w:type="dxa"/>
          </w:tcPr>
          <w:p w14:paraId="107F4450">
            <w:pPr>
              <w:spacing w:after="0" w:line="240" w:lineRule="auto"/>
              <w:jc w:val="center"/>
            </w:pPr>
          </w:p>
        </w:tc>
        <w:tc>
          <w:tcPr>
            <w:tcW w:w="850" w:type="dxa"/>
          </w:tcPr>
          <w:p w14:paraId="2937C33B">
            <w:pPr>
              <w:spacing w:after="0" w:line="240" w:lineRule="auto"/>
              <w:jc w:val="center"/>
            </w:pPr>
          </w:p>
        </w:tc>
        <w:tc>
          <w:tcPr>
            <w:tcW w:w="1417" w:type="dxa"/>
          </w:tcPr>
          <w:p w14:paraId="52A58ABF">
            <w:pPr>
              <w:spacing w:after="0" w:line="240" w:lineRule="auto"/>
              <w:jc w:val="center"/>
            </w:pPr>
            <w:r>
              <w:rPr>
                <w:rFonts w:ascii="宋体" w:hAnsi="宋体" w:eastAsia="宋体"/>
                <w:sz w:val="18"/>
              </w:rPr>
              <w:t>0</w:t>
            </w:r>
          </w:p>
        </w:tc>
        <w:tc>
          <w:tcPr>
            <w:tcW w:w="1701" w:type="dxa"/>
          </w:tcPr>
          <w:p w14:paraId="48851ADC">
            <w:pPr>
              <w:spacing w:after="0" w:line="240" w:lineRule="auto"/>
              <w:jc w:val="center"/>
            </w:pPr>
            <w:r>
              <w:rPr>
                <w:rFonts w:ascii="宋体" w:hAnsi="宋体" w:eastAsia="宋体"/>
                <w:sz w:val="18"/>
              </w:rPr>
              <w:t>0=普通, 1=置顶</w:t>
            </w:r>
          </w:p>
        </w:tc>
      </w:tr>
      <w:tr w14:paraId="5B9CE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FEE57B8">
            <w:pPr>
              <w:spacing w:after="0" w:line="240" w:lineRule="auto"/>
              <w:jc w:val="left"/>
            </w:pPr>
          </w:p>
        </w:tc>
        <w:tc>
          <w:tcPr>
            <w:tcW w:w="1417" w:type="dxa"/>
          </w:tcPr>
          <w:p w14:paraId="3CC707F6">
            <w:pPr>
              <w:spacing w:after="0" w:line="240" w:lineRule="auto"/>
              <w:jc w:val="center"/>
            </w:pPr>
            <w:r>
              <w:rPr>
                <w:rFonts w:ascii="宋体" w:hAnsi="宋体" w:eastAsia="宋体"/>
                <w:sz w:val="18"/>
              </w:rPr>
              <w:t>view_count</w:t>
            </w:r>
          </w:p>
        </w:tc>
        <w:tc>
          <w:tcPr>
            <w:tcW w:w="1417" w:type="dxa"/>
          </w:tcPr>
          <w:p w14:paraId="2CF7F03B">
            <w:pPr>
              <w:spacing w:after="0" w:line="240" w:lineRule="auto"/>
              <w:jc w:val="center"/>
            </w:pPr>
            <w:r>
              <w:rPr>
                <w:rFonts w:ascii="宋体" w:hAnsi="宋体" w:eastAsia="宋体"/>
                <w:sz w:val="18"/>
              </w:rPr>
              <w:t>INT</w:t>
            </w:r>
          </w:p>
        </w:tc>
        <w:tc>
          <w:tcPr>
            <w:tcW w:w="850" w:type="dxa"/>
          </w:tcPr>
          <w:p w14:paraId="01607561">
            <w:pPr>
              <w:spacing w:after="0" w:line="240" w:lineRule="auto"/>
              <w:jc w:val="center"/>
            </w:pPr>
            <w:r>
              <w:rPr>
                <w:rFonts w:ascii="宋体" w:hAnsi="宋体" w:eastAsia="宋体"/>
                <w:sz w:val="18"/>
              </w:rPr>
              <w:t>NOT NULL</w:t>
            </w:r>
          </w:p>
        </w:tc>
        <w:tc>
          <w:tcPr>
            <w:tcW w:w="850" w:type="dxa"/>
          </w:tcPr>
          <w:p w14:paraId="0ED808DA">
            <w:pPr>
              <w:spacing w:after="0" w:line="240" w:lineRule="auto"/>
              <w:jc w:val="center"/>
            </w:pPr>
          </w:p>
        </w:tc>
        <w:tc>
          <w:tcPr>
            <w:tcW w:w="850" w:type="dxa"/>
          </w:tcPr>
          <w:p w14:paraId="3E7E07A5">
            <w:pPr>
              <w:spacing w:after="0" w:line="240" w:lineRule="auto"/>
              <w:jc w:val="center"/>
            </w:pPr>
          </w:p>
        </w:tc>
        <w:tc>
          <w:tcPr>
            <w:tcW w:w="1417" w:type="dxa"/>
          </w:tcPr>
          <w:p w14:paraId="1954590E">
            <w:pPr>
              <w:spacing w:after="0" w:line="240" w:lineRule="auto"/>
              <w:jc w:val="center"/>
            </w:pPr>
            <w:r>
              <w:rPr>
                <w:rFonts w:ascii="宋体" w:hAnsi="宋体" w:eastAsia="宋体"/>
                <w:sz w:val="18"/>
              </w:rPr>
              <w:t>0</w:t>
            </w:r>
          </w:p>
        </w:tc>
        <w:tc>
          <w:tcPr>
            <w:tcW w:w="1701" w:type="dxa"/>
          </w:tcPr>
          <w:p w14:paraId="0AB7F5EC">
            <w:pPr>
              <w:spacing w:after="0" w:line="240" w:lineRule="auto"/>
              <w:jc w:val="center"/>
            </w:pPr>
            <w:r>
              <w:rPr>
                <w:rFonts w:ascii="宋体" w:hAnsi="宋体" w:eastAsia="宋体"/>
                <w:sz w:val="18"/>
              </w:rPr>
              <w:t>阅读人次</w:t>
            </w:r>
          </w:p>
        </w:tc>
      </w:tr>
      <w:tr w14:paraId="3A930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5490DB8">
            <w:pPr>
              <w:spacing w:after="0" w:line="240" w:lineRule="auto"/>
              <w:jc w:val="left"/>
            </w:pPr>
          </w:p>
        </w:tc>
        <w:tc>
          <w:tcPr>
            <w:tcW w:w="1417" w:type="dxa"/>
          </w:tcPr>
          <w:p w14:paraId="51429B80">
            <w:pPr>
              <w:spacing w:after="0" w:line="240" w:lineRule="auto"/>
              <w:jc w:val="center"/>
            </w:pPr>
            <w:r>
              <w:rPr>
                <w:rFonts w:ascii="宋体" w:hAnsi="宋体" w:eastAsia="宋体"/>
                <w:sz w:val="18"/>
              </w:rPr>
              <w:t>create_time</w:t>
            </w:r>
          </w:p>
        </w:tc>
        <w:tc>
          <w:tcPr>
            <w:tcW w:w="1417" w:type="dxa"/>
          </w:tcPr>
          <w:p w14:paraId="5ED52B83">
            <w:pPr>
              <w:spacing w:after="0" w:line="240" w:lineRule="auto"/>
              <w:jc w:val="center"/>
            </w:pPr>
            <w:r>
              <w:rPr>
                <w:rFonts w:ascii="宋体" w:hAnsi="宋体" w:eastAsia="宋体"/>
                <w:sz w:val="18"/>
              </w:rPr>
              <w:t>DATETIME</w:t>
            </w:r>
          </w:p>
        </w:tc>
        <w:tc>
          <w:tcPr>
            <w:tcW w:w="850" w:type="dxa"/>
          </w:tcPr>
          <w:p w14:paraId="73D935B3">
            <w:pPr>
              <w:spacing w:after="0" w:line="240" w:lineRule="auto"/>
              <w:jc w:val="center"/>
            </w:pPr>
            <w:r>
              <w:rPr>
                <w:rFonts w:ascii="宋体" w:hAnsi="宋体" w:eastAsia="宋体"/>
                <w:sz w:val="18"/>
              </w:rPr>
              <w:t>NOT NULL</w:t>
            </w:r>
          </w:p>
        </w:tc>
        <w:tc>
          <w:tcPr>
            <w:tcW w:w="850" w:type="dxa"/>
          </w:tcPr>
          <w:p w14:paraId="0E0F642E">
            <w:pPr>
              <w:spacing w:after="0" w:line="240" w:lineRule="auto"/>
              <w:jc w:val="center"/>
            </w:pPr>
          </w:p>
        </w:tc>
        <w:tc>
          <w:tcPr>
            <w:tcW w:w="850" w:type="dxa"/>
          </w:tcPr>
          <w:p w14:paraId="10094C65">
            <w:pPr>
              <w:spacing w:after="0" w:line="240" w:lineRule="auto"/>
              <w:jc w:val="center"/>
            </w:pPr>
          </w:p>
        </w:tc>
        <w:tc>
          <w:tcPr>
            <w:tcW w:w="1417" w:type="dxa"/>
          </w:tcPr>
          <w:p w14:paraId="2A220F45">
            <w:pPr>
              <w:spacing w:after="0" w:line="240" w:lineRule="auto"/>
              <w:jc w:val="center"/>
            </w:pPr>
            <w:r>
              <w:rPr>
                <w:rFonts w:ascii="宋体" w:hAnsi="宋体" w:eastAsia="宋体"/>
                <w:sz w:val="18"/>
              </w:rPr>
              <w:t>CURRENT_TIMESTAMP</w:t>
            </w:r>
          </w:p>
        </w:tc>
        <w:tc>
          <w:tcPr>
            <w:tcW w:w="1701" w:type="dxa"/>
          </w:tcPr>
          <w:p w14:paraId="215CA582">
            <w:pPr>
              <w:spacing w:after="0" w:line="240" w:lineRule="auto"/>
              <w:jc w:val="center"/>
            </w:pPr>
            <w:r>
              <w:rPr>
                <w:rFonts w:ascii="宋体" w:hAnsi="宋体" w:eastAsia="宋体"/>
                <w:sz w:val="18"/>
              </w:rPr>
              <w:t>发布时间</w:t>
            </w:r>
          </w:p>
        </w:tc>
      </w:tr>
      <w:tr w14:paraId="28064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B154317">
            <w:pPr>
              <w:spacing w:after="0" w:line="240" w:lineRule="auto"/>
              <w:jc w:val="left"/>
            </w:pPr>
          </w:p>
        </w:tc>
        <w:tc>
          <w:tcPr>
            <w:tcW w:w="1417" w:type="dxa"/>
          </w:tcPr>
          <w:p w14:paraId="7709A686">
            <w:pPr>
              <w:spacing w:after="0" w:line="240" w:lineRule="auto"/>
              <w:jc w:val="center"/>
            </w:pPr>
            <w:r>
              <w:rPr>
                <w:rFonts w:ascii="宋体" w:hAnsi="宋体" w:eastAsia="宋体"/>
                <w:sz w:val="18"/>
              </w:rPr>
              <w:t>update_time</w:t>
            </w:r>
          </w:p>
        </w:tc>
        <w:tc>
          <w:tcPr>
            <w:tcW w:w="1417" w:type="dxa"/>
          </w:tcPr>
          <w:p w14:paraId="368BBC79">
            <w:pPr>
              <w:spacing w:after="0" w:line="240" w:lineRule="auto"/>
              <w:jc w:val="center"/>
            </w:pPr>
            <w:r>
              <w:rPr>
                <w:rFonts w:ascii="宋体" w:hAnsi="宋体" w:eastAsia="宋体"/>
                <w:sz w:val="18"/>
              </w:rPr>
              <w:t>DATETIME</w:t>
            </w:r>
          </w:p>
        </w:tc>
        <w:tc>
          <w:tcPr>
            <w:tcW w:w="850" w:type="dxa"/>
          </w:tcPr>
          <w:p w14:paraId="5CE4A535">
            <w:pPr>
              <w:spacing w:after="0" w:line="240" w:lineRule="auto"/>
              <w:jc w:val="center"/>
            </w:pPr>
            <w:r>
              <w:rPr>
                <w:rFonts w:ascii="宋体" w:hAnsi="宋体" w:eastAsia="宋体"/>
                <w:sz w:val="18"/>
              </w:rPr>
              <w:t>NOT NULL</w:t>
            </w:r>
          </w:p>
        </w:tc>
        <w:tc>
          <w:tcPr>
            <w:tcW w:w="850" w:type="dxa"/>
          </w:tcPr>
          <w:p w14:paraId="4EAB7EE7">
            <w:pPr>
              <w:spacing w:after="0" w:line="240" w:lineRule="auto"/>
              <w:jc w:val="center"/>
            </w:pPr>
          </w:p>
        </w:tc>
        <w:tc>
          <w:tcPr>
            <w:tcW w:w="850" w:type="dxa"/>
          </w:tcPr>
          <w:p w14:paraId="68F7E1A3">
            <w:pPr>
              <w:spacing w:after="0" w:line="240" w:lineRule="auto"/>
              <w:jc w:val="center"/>
            </w:pPr>
          </w:p>
        </w:tc>
        <w:tc>
          <w:tcPr>
            <w:tcW w:w="1417" w:type="dxa"/>
          </w:tcPr>
          <w:p w14:paraId="2E8F0AE1">
            <w:pPr>
              <w:spacing w:after="0" w:line="240" w:lineRule="auto"/>
              <w:jc w:val="center"/>
            </w:pPr>
            <w:r>
              <w:rPr>
                <w:rFonts w:ascii="宋体" w:hAnsi="宋体" w:eastAsia="宋体"/>
                <w:sz w:val="18"/>
              </w:rPr>
              <w:t>CURRENT_TIMESTAMP ON UPDATE</w:t>
            </w:r>
          </w:p>
        </w:tc>
        <w:tc>
          <w:tcPr>
            <w:tcW w:w="1701" w:type="dxa"/>
          </w:tcPr>
          <w:p w14:paraId="35ECA7F5">
            <w:pPr>
              <w:spacing w:after="0" w:line="240" w:lineRule="auto"/>
              <w:jc w:val="center"/>
            </w:pPr>
            <w:r>
              <w:rPr>
                <w:rFonts w:ascii="宋体" w:hAnsi="宋体" w:eastAsia="宋体"/>
                <w:sz w:val="18"/>
              </w:rPr>
              <w:t>更新时间</w:t>
            </w:r>
          </w:p>
        </w:tc>
      </w:tr>
    </w:tbl>
    <w:p w14:paraId="1F0323A7"/>
    <w:p w14:paraId="5439FEEA">
      <w:pPr>
        <w:pStyle w:val="6"/>
      </w:pPr>
      <w:r>
        <w:rPr>
          <w:rFonts w:ascii="黑体" w:hAnsi="黑体" w:eastAsia="黑体"/>
        </w:rPr>
        <w:t>表12 用户关注表（user_follow）</w:t>
      </w:r>
    </w:p>
    <w:p w14:paraId="499167CF">
      <w:pPr>
        <w:spacing w:line="360" w:lineRule="auto"/>
        <w:ind w:firstLine="420"/>
      </w:pPr>
      <w:r>
        <w:rPr>
          <w:rFonts w:ascii="宋体" w:hAnsi="宋体" w:eastAsia="宋体"/>
          <w:sz w:val="24"/>
        </w:rPr>
        <w:t>用户之间的关注关系。follower_id关注following_id，通过唯一约束防止重复关注。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1"/>
        <w:gridCol w:w="1370"/>
        <w:gridCol w:w="1230"/>
        <w:gridCol w:w="743"/>
        <w:gridCol w:w="813"/>
        <w:gridCol w:w="743"/>
        <w:gridCol w:w="1746"/>
        <w:gridCol w:w="1370"/>
      </w:tblGrid>
      <w:tr w14:paraId="4E034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2F3"/>
          </w:tcPr>
          <w:p w14:paraId="38E12C60">
            <w:pPr>
              <w:spacing w:after="0" w:line="240" w:lineRule="auto"/>
              <w:jc w:val="center"/>
            </w:pPr>
            <w:r>
              <w:rPr>
                <w:rFonts w:ascii="宋体" w:hAnsi="宋体" w:eastAsia="宋体"/>
                <w:b/>
                <w:sz w:val="18"/>
              </w:rPr>
              <w:t>主键</w:t>
            </w:r>
          </w:p>
        </w:tc>
        <w:tc>
          <w:tcPr>
            <w:tcW w:w="1417" w:type="dxa"/>
            <w:shd w:val="clear" w:color="auto" w:fill="D9E2F3"/>
          </w:tcPr>
          <w:p w14:paraId="3C005F8B">
            <w:pPr>
              <w:spacing w:after="0" w:line="240" w:lineRule="auto"/>
              <w:jc w:val="center"/>
            </w:pPr>
            <w:r>
              <w:rPr>
                <w:rFonts w:ascii="宋体" w:hAnsi="宋体" w:eastAsia="宋体"/>
                <w:b/>
                <w:sz w:val="18"/>
              </w:rPr>
              <w:t>列名</w:t>
            </w:r>
          </w:p>
        </w:tc>
        <w:tc>
          <w:tcPr>
            <w:tcW w:w="1417" w:type="dxa"/>
            <w:shd w:val="clear" w:color="auto" w:fill="D9E2F3"/>
          </w:tcPr>
          <w:p w14:paraId="57B695CA">
            <w:pPr>
              <w:spacing w:after="0" w:line="240" w:lineRule="auto"/>
              <w:jc w:val="center"/>
            </w:pPr>
            <w:r>
              <w:rPr>
                <w:rFonts w:ascii="宋体" w:hAnsi="宋体" w:eastAsia="宋体"/>
                <w:b/>
                <w:sz w:val="18"/>
              </w:rPr>
              <w:t>数据类型</w:t>
            </w:r>
          </w:p>
        </w:tc>
        <w:tc>
          <w:tcPr>
            <w:tcW w:w="850" w:type="dxa"/>
            <w:shd w:val="clear" w:color="auto" w:fill="D9E2F3"/>
          </w:tcPr>
          <w:p w14:paraId="0E298173">
            <w:pPr>
              <w:spacing w:after="0" w:line="240" w:lineRule="auto"/>
              <w:jc w:val="center"/>
            </w:pPr>
            <w:r>
              <w:rPr>
                <w:rFonts w:ascii="宋体" w:hAnsi="宋体" w:eastAsia="宋体"/>
                <w:b/>
                <w:sz w:val="18"/>
              </w:rPr>
              <w:t>可否为空</w:t>
            </w:r>
          </w:p>
        </w:tc>
        <w:tc>
          <w:tcPr>
            <w:tcW w:w="850" w:type="dxa"/>
            <w:shd w:val="clear" w:color="auto" w:fill="D9E2F3"/>
          </w:tcPr>
          <w:p w14:paraId="2E38FD8D">
            <w:pPr>
              <w:spacing w:after="0" w:line="240" w:lineRule="auto"/>
              <w:jc w:val="center"/>
            </w:pPr>
            <w:r>
              <w:rPr>
                <w:rFonts w:ascii="宋体" w:hAnsi="宋体" w:eastAsia="宋体"/>
                <w:b/>
                <w:sz w:val="18"/>
              </w:rPr>
              <w:t>可否重复</w:t>
            </w:r>
          </w:p>
        </w:tc>
        <w:tc>
          <w:tcPr>
            <w:tcW w:w="850" w:type="dxa"/>
            <w:shd w:val="clear" w:color="auto" w:fill="D9E2F3"/>
          </w:tcPr>
          <w:p w14:paraId="7EE3D857">
            <w:pPr>
              <w:spacing w:after="0" w:line="240" w:lineRule="auto"/>
              <w:jc w:val="center"/>
            </w:pPr>
            <w:r>
              <w:rPr>
                <w:rFonts w:ascii="宋体" w:hAnsi="宋体" w:eastAsia="宋体"/>
                <w:b/>
                <w:sz w:val="18"/>
              </w:rPr>
              <w:t>是否自增</w:t>
            </w:r>
          </w:p>
        </w:tc>
        <w:tc>
          <w:tcPr>
            <w:tcW w:w="1417" w:type="dxa"/>
            <w:shd w:val="clear" w:color="auto" w:fill="D9E2F3"/>
          </w:tcPr>
          <w:p w14:paraId="1BF4736E">
            <w:pPr>
              <w:spacing w:after="0" w:line="240" w:lineRule="auto"/>
              <w:jc w:val="center"/>
            </w:pPr>
            <w:r>
              <w:rPr>
                <w:rFonts w:ascii="宋体" w:hAnsi="宋体" w:eastAsia="宋体"/>
                <w:b/>
                <w:sz w:val="18"/>
              </w:rPr>
              <w:t>默认值</w:t>
            </w:r>
          </w:p>
        </w:tc>
        <w:tc>
          <w:tcPr>
            <w:tcW w:w="1701" w:type="dxa"/>
            <w:shd w:val="clear" w:color="auto" w:fill="D9E2F3"/>
          </w:tcPr>
          <w:p w14:paraId="15E19514">
            <w:pPr>
              <w:spacing w:after="0" w:line="240" w:lineRule="auto"/>
              <w:jc w:val="center"/>
            </w:pPr>
            <w:r>
              <w:rPr>
                <w:rFonts w:ascii="宋体" w:hAnsi="宋体" w:eastAsia="宋体"/>
                <w:b/>
                <w:sz w:val="18"/>
              </w:rPr>
              <w:t>说明</w:t>
            </w:r>
          </w:p>
        </w:tc>
      </w:tr>
      <w:tr w14:paraId="135B2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C15497D">
            <w:pPr>
              <w:spacing w:after="0" w:line="240" w:lineRule="auto"/>
              <w:jc w:val="left"/>
            </w:pPr>
            <w:r>
              <w:rPr>
                <w:rFonts w:ascii="宋体" w:hAnsi="宋体" w:eastAsia="宋体"/>
                <w:sz w:val="18"/>
              </w:rPr>
              <w:t>PK</w:t>
            </w:r>
          </w:p>
        </w:tc>
        <w:tc>
          <w:tcPr>
            <w:tcW w:w="1417" w:type="dxa"/>
          </w:tcPr>
          <w:p w14:paraId="394EB549">
            <w:pPr>
              <w:spacing w:after="0" w:line="240" w:lineRule="auto"/>
              <w:jc w:val="center"/>
            </w:pPr>
            <w:r>
              <w:rPr>
                <w:rFonts w:ascii="宋体" w:hAnsi="宋体" w:eastAsia="宋体"/>
                <w:sz w:val="18"/>
              </w:rPr>
              <w:t>id</w:t>
            </w:r>
          </w:p>
        </w:tc>
        <w:tc>
          <w:tcPr>
            <w:tcW w:w="1417" w:type="dxa"/>
          </w:tcPr>
          <w:p w14:paraId="40A543A1">
            <w:pPr>
              <w:spacing w:after="0" w:line="240" w:lineRule="auto"/>
              <w:jc w:val="center"/>
            </w:pPr>
            <w:r>
              <w:rPr>
                <w:rFonts w:ascii="宋体" w:hAnsi="宋体" w:eastAsia="宋体"/>
                <w:sz w:val="18"/>
              </w:rPr>
              <w:t>BIGINT</w:t>
            </w:r>
          </w:p>
        </w:tc>
        <w:tc>
          <w:tcPr>
            <w:tcW w:w="850" w:type="dxa"/>
          </w:tcPr>
          <w:p w14:paraId="485AF956">
            <w:pPr>
              <w:spacing w:after="0" w:line="240" w:lineRule="auto"/>
              <w:jc w:val="center"/>
            </w:pPr>
            <w:r>
              <w:rPr>
                <w:rFonts w:ascii="宋体" w:hAnsi="宋体" w:eastAsia="宋体"/>
                <w:sz w:val="18"/>
              </w:rPr>
              <w:t>NOT NULL</w:t>
            </w:r>
          </w:p>
        </w:tc>
        <w:tc>
          <w:tcPr>
            <w:tcW w:w="850" w:type="dxa"/>
          </w:tcPr>
          <w:p w14:paraId="2207A83C">
            <w:pPr>
              <w:spacing w:after="0" w:line="240" w:lineRule="auto"/>
              <w:jc w:val="center"/>
            </w:pPr>
            <w:r>
              <w:rPr>
                <w:rFonts w:ascii="宋体" w:hAnsi="宋体" w:eastAsia="宋体"/>
                <w:sz w:val="18"/>
              </w:rPr>
              <w:t>UNIQUE</w:t>
            </w:r>
          </w:p>
        </w:tc>
        <w:tc>
          <w:tcPr>
            <w:tcW w:w="850" w:type="dxa"/>
          </w:tcPr>
          <w:p w14:paraId="167EF620">
            <w:pPr>
              <w:spacing w:after="0" w:line="240" w:lineRule="auto"/>
              <w:jc w:val="center"/>
            </w:pPr>
            <w:r>
              <w:rPr>
                <w:rFonts w:ascii="宋体" w:hAnsi="宋体" w:eastAsia="宋体"/>
                <w:sz w:val="18"/>
              </w:rPr>
              <w:t>否（雪花ID）</w:t>
            </w:r>
          </w:p>
        </w:tc>
        <w:tc>
          <w:tcPr>
            <w:tcW w:w="1417" w:type="dxa"/>
          </w:tcPr>
          <w:p w14:paraId="41D4D9F6">
            <w:pPr>
              <w:spacing w:after="0" w:line="240" w:lineRule="auto"/>
              <w:jc w:val="center"/>
            </w:pPr>
          </w:p>
        </w:tc>
        <w:tc>
          <w:tcPr>
            <w:tcW w:w="1701" w:type="dxa"/>
          </w:tcPr>
          <w:p w14:paraId="63B77132">
            <w:pPr>
              <w:spacing w:after="0" w:line="240" w:lineRule="auto"/>
              <w:jc w:val="center"/>
            </w:pPr>
            <w:r>
              <w:rPr>
                <w:rFonts w:ascii="宋体" w:hAnsi="宋体" w:eastAsia="宋体"/>
                <w:sz w:val="18"/>
              </w:rPr>
              <w:t>关注记录ID</w:t>
            </w:r>
          </w:p>
        </w:tc>
      </w:tr>
      <w:tr w14:paraId="16596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3797E5C">
            <w:pPr>
              <w:spacing w:after="0" w:line="240" w:lineRule="auto"/>
              <w:jc w:val="left"/>
            </w:pPr>
            <w:r>
              <w:rPr>
                <w:rFonts w:ascii="宋体" w:hAnsi="宋体" w:eastAsia="宋体"/>
                <w:sz w:val="18"/>
              </w:rPr>
              <w:t>FK</w:t>
            </w:r>
          </w:p>
        </w:tc>
        <w:tc>
          <w:tcPr>
            <w:tcW w:w="1417" w:type="dxa"/>
          </w:tcPr>
          <w:p w14:paraId="19D9FE66">
            <w:pPr>
              <w:spacing w:after="0" w:line="240" w:lineRule="auto"/>
              <w:jc w:val="center"/>
            </w:pPr>
            <w:r>
              <w:rPr>
                <w:rFonts w:ascii="宋体" w:hAnsi="宋体" w:eastAsia="宋体"/>
                <w:sz w:val="18"/>
              </w:rPr>
              <w:t>follower_id</w:t>
            </w:r>
          </w:p>
        </w:tc>
        <w:tc>
          <w:tcPr>
            <w:tcW w:w="1417" w:type="dxa"/>
          </w:tcPr>
          <w:p w14:paraId="4D5BB59C">
            <w:pPr>
              <w:spacing w:after="0" w:line="240" w:lineRule="auto"/>
              <w:jc w:val="center"/>
            </w:pPr>
            <w:r>
              <w:rPr>
                <w:rFonts w:ascii="宋体" w:hAnsi="宋体" w:eastAsia="宋体"/>
                <w:sz w:val="18"/>
              </w:rPr>
              <w:t>BIGINT</w:t>
            </w:r>
          </w:p>
        </w:tc>
        <w:tc>
          <w:tcPr>
            <w:tcW w:w="850" w:type="dxa"/>
          </w:tcPr>
          <w:p w14:paraId="48D4491B">
            <w:pPr>
              <w:spacing w:after="0" w:line="240" w:lineRule="auto"/>
              <w:jc w:val="center"/>
            </w:pPr>
            <w:r>
              <w:rPr>
                <w:rFonts w:ascii="宋体" w:hAnsi="宋体" w:eastAsia="宋体"/>
                <w:sz w:val="18"/>
              </w:rPr>
              <w:t>NOT NULL</w:t>
            </w:r>
          </w:p>
        </w:tc>
        <w:tc>
          <w:tcPr>
            <w:tcW w:w="850" w:type="dxa"/>
          </w:tcPr>
          <w:p w14:paraId="67283120">
            <w:pPr>
              <w:spacing w:after="0" w:line="240" w:lineRule="auto"/>
              <w:jc w:val="center"/>
            </w:pPr>
          </w:p>
        </w:tc>
        <w:tc>
          <w:tcPr>
            <w:tcW w:w="850" w:type="dxa"/>
          </w:tcPr>
          <w:p w14:paraId="1CD3B00B">
            <w:pPr>
              <w:spacing w:after="0" w:line="240" w:lineRule="auto"/>
              <w:jc w:val="center"/>
            </w:pPr>
          </w:p>
        </w:tc>
        <w:tc>
          <w:tcPr>
            <w:tcW w:w="1417" w:type="dxa"/>
          </w:tcPr>
          <w:p w14:paraId="4F244070">
            <w:pPr>
              <w:spacing w:after="0" w:line="240" w:lineRule="auto"/>
              <w:jc w:val="center"/>
            </w:pPr>
          </w:p>
        </w:tc>
        <w:tc>
          <w:tcPr>
            <w:tcW w:w="1701" w:type="dxa"/>
          </w:tcPr>
          <w:p w14:paraId="7D8B3627">
            <w:pPr>
              <w:spacing w:after="0" w:line="240" w:lineRule="auto"/>
              <w:jc w:val="center"/>
            </w:pPr>
            <w:r>
              <w:rPr>
                <w:rFonts w:ascii="宋体" w:hAnsi="宋体" w:eastAsia="宋体"/>
                <w:sz w:val="18"/>
              </w:rPr>
              <w:t>关注者用户ID → user.id</w:t>
            </w:r>
          </w:p>
        </w:tc>
      </w:tr>
      <w:tr w14:paraId="087C1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282E7C0">
            <w:pPr>
              <w:spacing w:after="0" w:line="240" w:lineRule="auto"/>
              <w:jc w:val="left"/>
            </w:pPr>
            <w:r>
              <w:rPr>
                <w:rFonts w:ascii="宋体" w:hAnsi="宋体" w:eastAsia="宋体"/>
                <w:sz w:val="18"/>
              </w:rPr>
              <w:t>FK</w:t>
            </w:r>
          </w:p>
        </w:tc>
        <w:tc>
          <w:tcPr>
            <w:tcW w:w="1417" w:type="dxa"/>
          </w:tcPr>
          <w:p w14:paraId="657381AB">
            <w:pPr>
              <w:spacing w:after="0" w:line="240" w:lineRule="auto"/>
              <w:jc w:val="center"/>
            </w:pPr>
            <w:r>
              <w:rPr>
                <w:rFonts w:ascii="宋体" w:hAnsi="宋体" w:eastAsia="宋体"/>
                <w:sz w:val="18"/>
              </w:rPr>
              <w:t>following_id</w:t>
            </w:r>
          </w:p>
        </w:tc>
        <w:tc>
          <w:tcPr>
            <w:tcW w:w="1417" w:type="dxa"/>
          </w:tcPr>
          <w:p w14:paraId="22A95C8E">
            <w:pPr>
              <w:spacing w:after="0" w:line="240" w:lineRule="auto"/>
              <w:jc w:val="center"/>
            </w:pPr>
            <w:r>
              <w:rPr>
                <w:rFonts w:ascii="宋体" w:hAnsi="宋体" w:eastAsia="宋体"/>
                <w:sz w:val="18"/>
              </w:rPr>
              <w:t>BIGINT</w:t>
            </w:r>
          </w:p>
        </w:tc>
        <w:tc>
          <w:tcPr>
            <w:tcW w:w="850" w:type="dxa"/>
          </w:tcPr>
          <w:p w14:paraId="1D63A7D6">
            <w:pPr>
              <w:spacing w:after="0" w:line="240" w:lineRule="auto"/>
              <w:jc w:val="center"/>
            </w:pPr>
            <w:r>
              <w:rPr>
                <w:rFonts w:ascii="宋体" w:hAnsi="宋体" w:eastAsia="宋体"/>
                <w:sz w:val="18"/>
              </w:rPr>
              <w:t>NOT NULL</w:t>
            </w:r>
          </w:p>
        </w:tc>
        <w:tc>
          <w:tcPr>
            <w:tcW w:w="850" w:type="dxa"/>
          </w:tcPr>
          <w:p w14:paraId="43D9E333">
            <w:pPr>
              <w:spacing w:after="0" w:line="240" w:lineRule="auto"/>
              <w:jc w:val="center"/>
            </w:pPr>
          </w:p>
        </w:tc>
        <w:tc>
          <w:tcPr>
            <w:tcW w:w="850" w:type="dxa"/>
          </w:tcPr>
          <w:p w14:paraId="16F3863E">
            <w:pPr>
              <w:spacing w:after="0" w:line="240" w:lineRule="auto"/>
              <w:jc w:val="center"/>
            </w:pPr>
          </w:p>
        </w:tc>
        <w:tc>
          <w:tcPr>
            <w:tcW w:w="1417" w:type="dxa"/>
          </w:tcPr>
          <w:p w14:paraId="3D642765">
            <w:pPr>
              <w:spacing w:after="0" w:line="240" w:lineRule="auto"/>
              <w:jc w:val="center"/>
            </w:pPr>
          </w:p>
        </w:tc>
        <w:tc>
          <w:tcPr>
            <w:tcW w:w="1701" w:type="dxa"/>
          </w:tcPr>
          <w:p w14:paraId="05F880DA">
            <w:pPr>
              <w:spacing w:after="0" w:line="240" w:lineRule="auto"/>
              <w:jc w:val="center"/>
            </w:pPr>
            <w:r>
              <w:rPr>
                <w:rFonts w:ascii="宋体" w:hAnsi="宋体" w:eastAsia="宋体"/>
                <w:sz w:val="18"/>
              </w:rPr>
              <w:t>被关注者用户ID → user.id</w:t>
            </w:r>
          </w:p>
        </w:tc>
      </w:tr>
      <w:tr w14:paraId="26250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EE02711">
            <w:pPr>
              <w:spacing w:after="0" w:line="240" w:lineRule="auto"/>
              <w:jc w:val="left"/>
            </w:pPr>
          </w:p>
        </w:tc>
        <w:tc>
          <w:tcPr>
            <w:tcW w:w="1417" w:type="dxa"/>
          </w:tcPr>
          <w:p w14:paraId="1B4AD41B">
            <w:pPr>
              <w:spacing w:after="0" w:line="240" w:lineRule="auto"/>
              <w:jc w:val="center"/>
            </w:pPr>
            <w:r>
              <w:rPr>
                <w:rFonts w:ascii="宋体" w:hAnsi="宋体" w:eastAsia="宋体"/>
                <w:sz w:val="18"/>
              </w:rPr>
              <w:t>create_time</w:t>
            </w:r>
          </w:p>
        </w:tc>
        <w:tc>
          <w:tcPr>
            <w:tcW w:w="1417" w:type="dxa"/>
          </w:tcPr>
          <w:p w14:paraId="6224DE60">
            <w:pPr>
              <w:spacing w:after="0" w:line="240" w:lineRule="auto"/>
              <w:jc w:val="center"/>
            </w:pPr>
            <w:r>
              <w:rPr>
                <w:rFonts w:ascii="宋体" w:hAnsi="宋体" w:eastAsia="宋体"/>
                <w:sz w:val="18"/>
              </w:rPr>
              <w:t>DATETIME</w:t>
            </w:r>
          </w:p>
        </w:tc>
        <w:tc>
          <w:tcPr>
            <w:tcW w:w="850" w:type="dxa"/>
          </w:tcPr>
          <w:p w14:paraId="00CE69E2">
            <w:pPr>
              <w:spacing w:after="0" w:line="240" w:lineRule="auto"/>
              <w:jc w:val="center"/>
            </w:pPr>
            <w:r>
              <w:rPr>
                <w:rFonts w:ascii="宋体" w:hAnsi="宋体" w:eastAsia="宋体"/>
                <w:sz w:val="18"/>
              </w:rPr>
              <w:t>NOT NULL</w:t>
            </w:r>
          </w:p>
        </w:tc>
        <w:tc>
          <w:tcPr>
            <w:tcW w:w="850" w:type="dxa"/>
          </w:tcPr>
          <w:p w14:paraId="06D66A5C">
            <w:pPr>
              <w:spacing w:after="0" w:line="240" w:lineRule="auto"/>
              <w:jc w:val="center"/>
            </w:pPr>
          </w:p>
        </w:tc>
        <w:tc>
          <w:tcPr>
            <w:tcW w:w="850" w:type="dxa"/>
          </w:tcPr>
          <w:p w14:paraId="0ABBEB0D">
            <w:pPr>
              <w:spacing w:after="0" w:line="240" w:lineRule="auto"/>
              <w:jc w:val="center"/>
            </w:pPr>
          </w:p>
        </w:tc>
        <w:tc>
          <w:tcPr>
            <w:tcW w:w="1417" w:type="dxa"/>
          </w:tcPr>
          <w:p w14:paraId="5AA5EDA4">
            <w:pPr>
              <w:spacing w:after="0" w:line="240" w:lineRule="auto"/>
              <w:jc w:val="center"/>
            </w:pPr>
            <w:r>
              <w:rPr>
                <w:rFonts w:ascii="宋体" w:hAnsi="宋体" w:eastAsia="宋体"/>
                <w:sz w:val="18"/>
              </w:rPr>
              <w:t>CURRENT_TIMESTAMP</w:t>
            </w:r>
          </w:p>
        </w:tc>
        <w:tc>
          <w:tcPr>
            <w:tcW w:w="1701" w:type="dxa"/>
          </w:tcPr>
          <w:p w14:paraId="59AE67BC">
            <w:pPr>
              <w:spacing w:after="0" w:line="240" w:lineRule="auto"/>
              <w:jc w:val="center"/>
            </w:pPr>
            <w:r>
              <w:rPr>
                <w:rFonts w:ascii="宋体" w:hAnsi="宋体" w:eastAsia="宋体"/>
                <w:sz w:val="18"/>
              </w:rPr>
              <w:t>关注时间</w:t>
            </w:r>
          </w:p>
        </w:tc>
      </w:tr>
      <w:tr w14:paraId="303B9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DB83350">
            <w:pPr>
              <w:spacing w:after="0" w:line="240" w:lineRule="auto"/>
              <w:jc w:val="left"/>
            </w:pPr>
          </w:p>
        </w:tc>
        <w:tc>
          <w:tcPr>
            <w:tcW w:w="1417" w:type="dxa"/>
          </w:tcPr>
          <w:p w14:paraId="2F7FD419">
            <w:pPr>
              <w:spacing w:after="0" w:line="240" w:lineRule="auto"/>
              <w:jc w:val="center"/>
            </w:pPr>
            <w:r>
              <w:rPr>
                <w:rFonts w:ascii="宋体" w:hAnsi="宋体" w:eastAsia="宋体"/>
                <w:sz w:val="18"/>
              </w:rPr>
              <w:t>update_time</w:t>
            </w:r>
          </w:p>
        </w:tc>
        <w:tc>
          <w:tcPr>
            <w:tcW w:w="1417" w:type="dxa"/>
          </w:tcPr>
          <w:p w14:paraId="299523C8">
            <w:pPr>
              <w:spacing w:after="0" w:line="240" w:lineRule="auto"/>
              <w:jc w:val="center"/>
            </w:pPr>
            <w:r>
              <w:rPr>
                <w:rFonts w:ascii="宋体" w:hAnsi="宋体" w:eastAsia="宋体"/>
                <w:sz w:val="18"/>
              </w:rPr>
              <w:t>DATETIME</w:t>
            </w:r>
          </w:p>
        </w:tc>
        <w:tc>
          <w:tcPr>
            <w:tcW w:w="850" w:type="dxa"/>
          </w:tcPr>
          <w:p w14:paraId="5639CB65">
            <w:pPr>
              <w:spacing w:after="0" w:line="240" w:lineRule="auto"/>
              <w:jc w:val="center"/>
            </w:pPr>
            <w:r>
              <w:rPr>
                <w:rFonts w:ascii="宋体" w:hAnsi="宋体" w:eastAsia="宋体"/>
                <w:sz w:val="18"/>
              </w:rPr>
              <w:t>NOT NULL</w:t>
            </w:r>
          </w:p>
        </w:tc>
        <w:tc>
          <w:tcPr>
            <w:tcW w:w="850" w:type="dxa"/>
          </w:tcPr>
          <w:p w14:paraId="5B086EFA">
            <w:pPr>
              <w:spacing w:after="0" w:line="240" w:lineRule="auto"/>
              <w:jc w:val="center"/>
            </w:pPr>
          </w:p>
        </w:tc>
        <w:tc>
          <w:tcPr>
            <w:tcW w:w="850" w:type="dxa"/>
          </w:tcPr>
          <w:p w14:paraId="66BC9C3A">
            <w:pPr>
              <w:spacing w:after="0" w:line="240" w:lineRule="auto"/>
              <w:jc w:val="center"/>
            </w:pPr>
          </w:p>
        </w:tc>
        <w:tc>
          <w:tcPr>
            <w:tcW w:w="1417" w:type="dxa"/>
          </w:tcPr>
          <w:p w14:paraId="243BA88F">
            <w:pPr>
              <w:spacing w:after="0" w:line="240" w:lineRule="auto"/>
              <w:jc w:val="center"/>
            </w:pPr>
            <w:r>
              <w:rPr>
                <w:rFonts w:ascii="宋体" w:hAnsi="宋体" w:eastAsia="宋体"/>
                <w:sz w:val="18"/>
              </w:rPr>
              <w:t>CURRENT_TIMESTAMP ON UPDATE</w:t>
            </w:r>
          </w:p>
        </w:tc>
        <w:tc>
          <w:tcPr>
            <w:tcW w:w="1701" w:type="dxa"/>
          </w:tcPr>
          <w:p w14:paraId="447C98C8">
            <w:pPr>
              <w:spacing w:after="0" w:line="240" w:lineRule="auto"/>
              <w:jc w:val="center"/>
            </w:pPr>
            <w:r>
              <w:rPr>
                <w:rFonts w:ascii="宋体" w:hAnsi="宋体" w:eastAsia="宋体"/>
                <w:sz w:val="18"/>
              </w:rPr>
              <w:t>更新时间</w:t>
            </w:r>
          </w:p>
        </w:tc>
      </w:tr>
    </w:tbl>
    <w:p w14:paraId="56EACCDE"/>
    <w:p w14:paraId="4C46BA80">
      <w:pPr>
        <w:pStyle w:val="6"/>
      </w:pPr>
      <w:r>
        <w:rPr>
          <w:rFonts w:ascii="黑体" w:hAnsi="黑体" w:eastAsia="黑体"/>
        </w:rPr>
        <w:t>表13 订单聊天消息表（chat_message）</w:t>
      </w:r>
    </w:p>
    <w:p w14:paraId="2AD1AB92">
      <w:pPr>
        <w:spacing w:line="360" w:lineRule="auto"/>
        <w:ind w:firstLine="420"/>
      </w:pPr>
      <w:r>
        <w:rPr>
          <w:rFonts w:ascii="宋体" w:hAnsi="宋体" w:eastAsia="宋体"/>
          <w:sz w:val="24"/>
        </w:rPr>
        <w:t>订单内买卖双方的聊天消息。支持文本(TEXT)、图片(IMAGE)、文件(FILE)三种消息类型。按订单ID和创建时间排序。</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0"/>
        <w:gridCol w:w="1320"/>
        <w:gridCol w:w="1392"/>
        <w:gridCol w:w="630"/>
        <w:gridCol w:w="775"/>
        <w:gridCol w:w="630"/>
        <w:gridCol w:w="1746"/>
        <w:gridCol w:w="1593"/>
      </w:tblGrid>
      <w:tr w14:paraId="1EB52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67" w:type="dxa"/>
            <w:shd w:val="clear" w:color="auto" w:fill="D9E2F3"/>
          </w:tcPr>
          <w:p w14:paraId="4D3A5BF3">
            <w:pPr>
              <w:spacing w:after="0" w:line="240" w:lineRule="auto"/>
              <w:jc w:val="center"/>
            </w:pPr>
            <w:r>
              <w:rPr>
                <w:rFonts w:ascii="宋体" w:hAnsi="宋体" w:eastAsia="宋体"/>
                <w:b/>
                <w:sz w:val="18"/>
              </w:rPr>
              <w:t>主键</w:t>
            </w:r>
          </w:p>
        </w:tc>
        <w:tc>
          <w:tcPr>
            <w:tcW w:w="1417" w:type="dxa"/>
            <w:shd w:val="clear" w:color="auto" w:fill="D9E2F3"/>
          </w:tcPr>
          <w:p w14:paraId="4B30D041">
            <w:pPr>
              <w:spacing w:after="0" w:line="240" w:lineRule="auto"/>
              <w:jc w:val="center"/>
            </w:pPr>
            <w:r>
              <w:rPr>
                <w:rFonts w:ascii="宋体" w:hAnsi="宋体" w:eastAsia="宋体"/>
                <w:b/>
                <w:sz w:val="18"/>
              </w:rPr>
              <w:t>列名</w:t>
            </w:r>
          </w:p>
        </w:tc>
        <w:tc>
          <w:tcPr>
            <w:tcW w:w="1417" w:type="dxa"/>
            <w:shd w:val="clear" w:color="auto" w:fill="D9E2F3"/>
          </w:tcPr>
          <w:p w14:paraId="00468F88">
            <w:pPr>
              <w:spacing w:after="0" w:line="240" w:lineRule="auto"/>
              <w:jc w:val="center"/>
            </w:pPr>
            <w:r>
              <w:rPr>
                <w:rFonts w:ascii="宋体" w:hAnsi="宋体" w:eastAsia="宋体"/>
                <w:b/>
                <w:sz w:val="18"/>
              </w:rPr>
              <w:t>数据类型</w:t>
            </w:r>
          </w:p>
        </w:tc>
        <w:tc>
          <w:tcPr>
            <w:tcW w:w="850" w:type="dxa"/>
            <w:shd w:val="clear" w:color="auto" w:fill="D9E2F3"/>
          </w:tcPr>
          <w:p w14:paraId="7B498B5F">
            <w:pPr>
              <w:spacing w:after="0" w:line="240" w:lineRule="auto"/>
              <w:jc w:val="center"/>
            </w:pPr>
            <w:r>
              <w:rPr>
                <w:rFonts w:ascii="宋体" w:hAnsi="宋体" w:eastAsia="宋体"/>
                <w:b/>
                <w:sz w:val="18"/>
              </w:rPr>
              <w:t>可否为空</w:t>
            </w:r>
          </w:p>
        </w:tc>
        <w:tc>
          <w:tcPr>
            <w:tcW w:w="850" w:type="dxa"/>
            <w:shd w:val="clear" w:color="auto" w:fill="D9E2F3"/>
          </w:tcPr>
          <w:p w14:paraId="349E4327">
            <w:pPr>
              <w:spacing w:after="0" w:line="240" w:lineRule="auto"/>
              <w:jc w:val="center"/>
            </w:pPr>
            <w:r>
              <w:rPr>
                <w:rFonts w:ascii="宋体" w:hAnsi="宋体" w:eastAsia="宋体"/>
                <w:b/>
                <w:sz w:val="18"/>
              </w:rPr>
              <w:t>可否重复</w:t>
            </w:r>
          </w:p>
        </w:tc>
        <w:tc>
          <w:tcPr>
            <w:tcW w:w="850" w:type="dxa"/>
            <w:shd w:val="clear" w:color="auto" w:fill="D9E2F3"/>
          </w:tcPr>
          <w:p w14:paraId="36505DEB">
            <w:pPr>
              <w:spacing w:after="0" w:line="240" w:lineRule="auto"/>
              <w:jc w:val="center"/>
            </w:pPr>
            <w:r>
              <w:rPr>
                <w:rFonts w:ascii="宋体" w:hAnsi="宋体" w:eastAsia="宋体"/>
                <w:b/>
                <w:sz w:val="18"/>
              </w:rPr>
              <w:t>是否自增</w:t>
            </w:r>
          </w:p>
        </w:tc>
        <w:tc>
          <w:tcPr>
            <w:tcW w:w="1417" w:type="dxa"/>
            <w:shd w:val="clear" w:color="auto" w:fill="D9E2F3"/>
          </w:tcPr>
          <w:p w14:paraId="09FDC523">
            <w:pPr>
              <w:spacing w:after="0" w:line="240" w:lineRule="auto"/>
              <w:jc w:val="center"/>
            </w:pPr>
            <w:r>
              <w:rPr>
                <w:rFonts w:ascii="宋体" w:hAnsi="宋体" w:eastAsia="宋体"/>
                <w:b/>
                <w:sz w:val="18"/>
              </w:rPr>
              <w:t>默认值</w:t>
            </w:r>
          </w:p>
        </w:tc>
        <w:tc>
          <w:tcPr>
            <w:tcW w:w="1701" w:type="dxa"/>
            <w:shd w:val="clear" w:color="auto" w:fill="D9E2F3"/>
          </w:tcPr>
          <w:p w14:paraId="5AF9E8FA">
            <w:pPr>
              <w:spacing w:after="0" w:line="240" w:lineRule="auto"/>
              <w:jc w:val="center"/>
            </w:pPr>
            <w:r>
              <w:rPr>
                <w:rFonts w:ascii="宋体" w:hAnsi="宋体" w:eastAsia="宋体"/>
                <w:b/>
                <w:sz w:val="18"/>
              </w:rPr>
              <w:t>说明</w:t>
            </w:r>
          </w:p>
        </w:tc>
      </w:tr>
      <w:tr w14:paraId="25365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FFC726C">
            <w:pPr>
              <w:spacing w:after="0" w:line="240" w:lineRule="auto"/>
              <w:jc w:val="left"/>
            </w:pPr>
            <w:r>
              <w:rPr>
                <w:rFonts w:ascii="宋体" w:hAnsi="宋体" w:eastAsia="宋体"/>
                <w:sz w:val="18"/>
              </w:rPr>
              <w:t>PK</w:t>
            </w:r>
          </w:p>
        </w:tc>
        <w:tc>
          <w:tcPr>
            <w:tcW w:w="1417" w:type="dxa"/>
          </w:tcPr>
          <w:p w14:paraId="3D05087D">
            <w:pPr>
              <w:spacing w:after="0" w:line="240" w:lineRule="auto"/>
              <w:jc w:val="center"/>
            </w:pPr>
            <w:r>
              <w:rPr>
                <w:rFonts w:ascii="宋体" w:hAnsi="宋体" w:eastAsia="宋体"/>
                <w:sz w:val="18"/>
              </w:rPr>
              <w:t>id</w:t>
            </w:r>
          </w:p>
        </w:tc>
        <w:tc>
          <w:tcPr>
            <w:tcW w:w="1417" w:type="dxa"/>
          </w:tcPr>
          <w:p w14:paraId="6952963C">
            <w:pPr>
              <w:spacing w:after="0" w:line="240" w:lineRule="auto"/>
              <w:jc w:val="center"/>
            </w:pPr>
            <w:r>
              <w:rPr>
                <w:rFonts w:ascii="宋体" w:hAnsi="宋体" w:eastAsia="宋体"/>
                <w:sz w:val="18"/>
              </w:rPr>
              <w:t>BIGINT</w:t>
            </w:r>
          </w:p>
        </w:tc>
        <w:tc>
          <w:tcPr>
            <w:tcW w:w="850" w:type="dxa"/>
          </w:tcPr>
          <w:p w14:paraId="63C0AB66">
            <w:pPr>
              <w:spacing w:after="0" w:line="240" w:lineRule="auto"/>
              <w:jc w:val="center"/>
            </w:pPr>
            <w:r>
              <w:rPr>
                <w:rFonts w:ascii="宋体" w:hAnsi="宋体" w:eastAsia="宋体"/>
                <w:sz w:val="18"/>
              </w:rPr>
              <w:t>NOT NULL</w:t>
            </w:r>
          </w:p>
        </w:tc>
        <w:tc>
          <w:tcPr>
            <w:tcW w:w="850" w:type="dxa"/>
          </w:tcPr>
          <w:p w14:paraId="08FA6101">
            <w:pPr>
              <w:spacing w:after="0" w:line="240" w:lineRule="auto"/>
              <w:jc w:val="center"/>
            </w:pPr>
            <w:r>
              <w:rPr>
                <w:rFonts w:ascii="宋体" w:hAnsi="宋体" w:eastAsia="宋体"/>
                <w:sz w:val="18"/>
              </w:rPr>
              <w:t>UNIQUE</w:t>
            </w:r>
          </w:p>
        </w:tc>
        <w:tc>
          <w:tcPr>
            <w:tcW w:w="850" w:type="dxa"/>
          </w:tcPr>
          <w:p w14:paraId="4D9C7BCC">
            <w:pPr>
              <w:spacing w:after="0" w:line="240" w:lineRule="auto"/>
              <w:jc w:val="center"/>
            </w:pPr>
            <w:r>
              <w:rPr>
                <w:rFonts w:ascii="宋体" w:hAnsi="宋体" w:eastAsia="宋体"/>
                <w:sz w:val="18"/>
              </w:rPr>
              <w:t>否（雪花ID）</w:t>
            </w:r>
          </w:p>
        </w:tc>
        <w:tc>
          <w:tcPr>
            <w:tcW w:w="1417" w:type="dxa"/>
          </w:tcPr>
          <w:p w14:paraId="36E6FE71">
            <w:pPr>
              <w:spacing w:after="0" w:line="240" w:lineRule="auto"/>
              <w:jc w:val="center"/>
            </w:pPr>
          </w:p>
        </w:tc>
        <w:tc>
          <w:tcPr>
            <w:tcW w:w="1701" w:type="dxa"/>
          </w:tcPr>
          <w:p w14:paraId="18A71136">
            <w:pPr>
              <w:spacing w:after="0" w:line="240" w:lineRule="auto"/>
              <w:jc w:val="center"/>
            </w:pPr>
            <w:r>
              <w:rPr>
                <w:rFonts w:ascii="宋体" w:hAnsi="宋体" w:eastAsia="宋体"/>
                <w:sz w:val="18"/>
              </w:rPr>
              <w:t>消息ID</w:t>
            </w:r>
          </w:p>
        </w:tc>
      </w:tr>
      <w:tr w14:paraId="2D4BB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813AF6E">
            <w:pPr>
              <w:spacing w:after="0" w:line="240" w:lineRule="auto"/>
              <w:jc w:val="left"/>
            </w:pPr>
            <w:r>
              <w:rPr>
                <w:rFonts w:ascii="宋体" w:hAnsi="宋体" w:eastAsia="宋体"/>
                <w:sz w:val="18"/>
              </w:rPr>
              <w:t>FK</w:t>
            </w:r>
          </w:p>
        </w:tc>
        <w:tc>
          <w:tcPr>
            <w:tcW w:w="1417" w:type="dxa"/>
          </w:tcPr>
          <w:p w14:paraId="2833731C">
            <w:pPr>
              <w:spacing w:after="0" w:line="240" w:lineRule="auto"/>
              <w:jc w:val="center"/>
            </w:pPr>
            <w:r>
              <w:rPr>
                <w:rFonts w:ascii="宋体" w:hAnsi="宋体" w:eastAsia="宋体"/>
                <w:sz w:val="18"/>
              </w:rPr>
              <w:t>order_id</w:t>
            </w:r>
          </w:p>
        </w:tc>
        <w:tc>
          <w:tcPr>
            <w:tcW w:w="1417" w:type="dxa"/>
          </w:tcPr>
          <w:p w14:paraId="73B36F3D">
            <w:pPr>
              <w:spacing w:after="0" w:line="240" w:lineRule="auto"/>
              <w:jc w:val="center"/>
            </w:pPr>
            <w:r>
              <w:rPr>
                <w:rFonts w:ascii="宋体" w:hAnsi="宋体" w:eastAsia="宋体"/>
                <w:sz w:val="18"/>
              </w:rPr>
              <w:t>BIGINT</w:t>
            </w:r>
          </w:p>
        </w:tc>
        <w:tc>
          <w:tcPr>
            <w:tcW w:w="850" w:type="dxa"/>
          </w:tcPr>
          <w:p w14:paraId="4AA2B0DE">
            <w:pPr>
              <w:spacing w:after="0" w:line="240" w:lineRule="auto"/>
              <w:jc w:val="center"/>
            </w:pPr>
            <w:r>
              <w:rPr>
                <w:rFonts w:ascii="宋体" w:hAnsi="宋体" w:eastAsia="宋体"/>
                <w:sz w:val="18"/>
              </w:rPr>
              <w:t>NOT NULL</w:t>
            </w:r>
          </w:p>
        </w:tc>
        <w:tc>
          <w:tcPr>
            <w:tcW w:w="850" w:type="dxa"/>
          </w:tcPr>
          <w:p w14:paraId="5B5F8393">
            <w:pPr>
              <w:spacing w:after="0" w:line="240" w:lineRule="auto"/>
              <w:jc w:val="center"/>
            </w:pPr>
          </w:p>
        </w:tc>
        <w:tc>
          <w:tcPr>
            <w:tcW w:w="850" w:type="dxa"/>
          </w:tcPr>
          <w:p w14:paraId="3962E302">
            <w:pPr>
              <w:spacing w:after="0" w:line="240" w:lineRule="auto"/>
              <w:jc w:val="center"/>
            </w:pPr>
          </w:p>
        </w:tc>
        <w:tc>
          <w:tcPr>
            <w:tcW w:w="1417" w:type="dxa"/>
          </w:tcPr>
          <w:p w14:paraId="64F9F3F6">
            <w:pPr>
              <w:spacing w:after="0" w:line="240" w:lineRule="auto"/>
              <w:jc w:val="center"/>
            </w:pPr>
          </w:p>
        </w:tc>
        <w:tc>
          <w:tcPr>
            <w:tcW w:w="1701" w:type="dxa"/>
          </w:tcPr>
          <w:p w14:paraId="3F5668D0">
            <w:pPr>
              <w:spacing w:after="0" w:line="240" w:lineRule="auto"/>
              <w:jc w:val="center"/>
            </w:pPr>
            <w:r>
              <w:rPr>
                <w:rFonts w:ascii="宋体" w:hAnsi="宋体" w:eastAsia="宋体"/>
                <w:sz w:val="18"/>
              </w:rPr>
              <w:t>订单ID → skill_order.id</w:t>
            </w:r>
          </w:p>
        </w:tc>
      </w:tr>
      <w:tr w14:paraId="2F0F4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FB88DF2">
            <w:pPr>
              <w:spacing w:after="0" w:line="240" w:lineRule="auto"/>
              <w:jc w:val="left"/>
            </w:pPr>
            <w:r>
              <w:rPr>
                <w:rFonts w:ascii="宋体" w:hAnsi="宋体" w:eastAsia="宋体"/>
                <w:sz w:val="18"/>
              </w:rPr>
              <w:t>FK</w:t>
            </w:r>
          </w:p>
        </w:tc>
        <w:tc>
          <w:tcPr>
            <w:tcW w:w="1417" w:type="dxa"/>
          </w:tcPr>
          <w:p w14:paraId="6025E6E5">
            <w:pPr>
              <w:spacing w:after="0" w:line="240" w:lineRule="auto"/>
              <w:jc w:val="center"/>
            </w:pPr>
            <w:r>
              <w:rPr>
                <w:rFonts w:ascii="宋体" w:hAnsi="宋体" w:eastAsia="宋体"/>
                <w:sz w:val="18"/>
              </w:rPr>
              <w:t>sender_id</w:t>
            </w:r>
          </w:p>
        </w:tc>
        <w:tc>
          <w:tcPr>
            <w:tcW w:w="1417" w:type="dxa"/>
          </w:tcPr>
          <w:p w14:paraId="6C5363CA">
            <w:pPr>
              <w:spacing w:after="0" w:line="240" w:lineRule="auto"/>
              <w:jc w:val="center"/>
            </w:pPr>
            <w:r>
              <w:rPr>
                <w:rFonts w:ascii="宋体" w:hAnsi="宋体" w:eastAsia="宋体"/>
                <w:sz w:val="18"/>
              </w:rPr>
              <w:t>BIGINT</w:t>
            </w:r>
          </w:p>
        </w:tc>
        <w:tc>
          <w:tcPr>
            <w:tcW w:w="850" w:type="dxa"/>
          </w:tcPr>
          <w:p w14:paraId="4D596C72">
            <w:pPr>
              <w:spacing w:after="0" w:line="240" w:lineRule="auto"/>
              <w:jc w:val="center"/>
            </w:pPr>
            <w:r>
              <w:rPr>
                <w:rFonts w:ascii="宋体" w:hAnsi="宋体" w:eastAsia="宋体"/>
                <w:sz w:val="18"/>
              </w:rPr>
              <w:t>NOT NULL</w:t>
            </w:r>
          </w:p>
        </w:tc>
        <w:tc>
          <w:tcPr>
            <w:tcW w:w="850" w:type="dxa"/>
          </w:tcPr>
          <w:p w14:paraId="442205AA">
            <w:pPr>
              <w:spacing w:after="0" w:line="240" w:lineRule="auto"/>
              <w:jc w:val="center"/>
            </w:pPr>
          </w:p>
        </w:tc>
        <w:tc>
          <w:tcPr>
            <w:tcW w:w="850" w:type="dxa"/>
          </w:tcPr>
          <w:p w14:paraId="39DAA26A">
            <w:pPr>
              <w:spacing w:after="0" w:line="240" w:lineRule="auto"/>
              <w:jc w:val="center"/>
            </w:pPr>
          </w:p>
        </w:tc>
        <w:tc>
          <w:tcPr>
            <w:tcW w:w="1417" w:type="dxa"/>
          </w:tcPr>
          <w:p w14:paraId="2B6DCA60">
            <w:pPr>
              <w:spacing w:after="0" w:line="240" w:lineRule="auto"/>
              <w:jc w:val="center"/>
            </w:pPr>
          </w:p>
        </w:tc>
        <w:tc>
          <w:tcPr>
            <w:tcW w:w="1701" w:type="dxa"/>
          </w:tcPr>
          <w:p w14:paraId="50520BBB">
            <w:pPr>
              <w:spacing w:after="0" w:line="240" w:lineRule="auto"/>
              <w:jc w:val="center"/>
            </w:pPr>
            <w:r>
              <w:rPr>
                <w:rFonts w:ascii="宋体" w:hAnsi="宋体" w:eastAsia="宋体"/>
                <w:sz w:val="18"/>
              </w:rPr>
              <w:t>发送人用户ID → user.id</w:t>
            </w:r>
          </w:p>
        </w:tc>
      </w:tr>
      <w:tr w14:paraId="4D80E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8584A54">
            <w:pPr>
              <w:spacing w:after="0" w:line="240" w:lineRule="auto"/>
              <w:jc w:val="left"/>
            </w:pPr>
          </w:p>
        </w:tc>
        <w:tc>
          <w:tcPr>
            <w:tcW w:w="1417" w:type="dxa"/>
          </w:tcPr>
          <w:p w14:paraId="6725182F">
            <w:pPr>
              <w:spacing w:after="0" w:line="240" w:lineRule="auto"/>
              <w:jc w:val="center"/>
            </w:pPr>
            <w:r>
              <w:rPr>
                <w:rFonts w:ascii="宋体" w:hAnsi="宋体" w:eastAsia="宋体"/>
                <w:sz w:val="18"/>
              </w:rPr>
              <w:t>content</w:t>
            </w:r>
          </w:p>
        </w:tc>
        <w:tc>
          <w:tcPr>
            <w:tcW w:w="1417" w:type="dxa"/>
          </w:tcPr>
          <w:p w14:paraId="3083CF4B">
            <w:pPr>
              <w:spacing w:after="0" w:line="240" w:lineRule="auto"/>
              <w:jc w:val="center"/>
            </w:pPr>
            <w:r>
              <w:rPr>
                <w:rFonts w:ascii="宋体" w:hAnsi="宋体" w:eastAsia="宋体"/>
                <w:sz w:val="18"/>
              </w:rPr>
              <w:t>VARCHAR(1000)</w:t>
            </w:r>
          </w:p>
        </w:tc>
        <w:tc>
          <w:tcPr>
            <w:tcW w:w="850" w:type="dxa"/>
          </w:tcPr>
          <w:p w14:paraId="50B8C235">
            <w:pPr>
              <w:spacing w:after="0" w:line="240" w:lineRule="auto"/>
              <w:jc w:val="center"/>
            </w:pPr>
            <w:r>
              <w:rPr>
                <w:rFonts w:ascii="宋体" w:hAnsi="宋体" w:eastAsia="宋体"/>
                <w:sz w:val="18"/>
              </w:rPr>
              <w:t>NOT NULL</w:t>
            </w:r>
          </w:p>
        </w:tc>
        <w:tc>
          <w:tcPr>
            <w:tcW w:w="850" w:type="dxa"/>
          </w:tcPr>
          <w:p w14:paraId="47E80B35">
            <w:pPr>
              <w:spacing w:after="0" w:line="240" w:lineRule="auto"/>
              <w:jc w:val="center"/>
            </w:pPr>
          </w:p>
        </w:tc>
        <w:tc>
          <w:tcPr>
            <w:tcW w:w="850" w:type="dxa"/>
          </w:tcPr>
          <w:p w14:paraId="01463B33">
            <w:pPr>
              <w:spacing w:after="0" w:line="240" w:lineRule="auto"/>
              <w:jc w:val="center"/>
            </w:pPr>
          </w:p>
        </w:tc>
        <w:tc>
          <w:tcPr>
            <w:tcW w:w="1417" w:type="dxa"/>
          </w:tcPr>
          <w:p w14:paraId="7A56ABD1">
            <w:pPr>
              <w:spacing w:after="0" w:line="240" w:lineRule="auto"/>
              <w:jc w:val="center"/>
            </w:pPr>
          </w:p>
        </w:tc>
        <w:tc>
          <w:tcPr>
            <w:tcW w:w="1701" w:type="dxa"/>
          </w:tcPr>
          <w:p w14:paraId="032241C2">
            <w:pPr>
              <w:spacing w:after="0" w:line="240" w:lineRule="auto"/>
              <w:jc w:val="center"/>
            </w:pPr>
            <w:r>
              <w:rPr>
                <w:rFonts w:ascii="宋体" w:hAnsi="宋体" w:eastAsia="宋体"/>
                <w:sz w:val="18"/>
              </w:rPr>
              <w:t>消息内容</w:t>
            </w:r>
          </w:p>
        </w:tc>
      </w:tr>
      <w:tr w14:paraId="2F2AD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D8FCE88">
            <w:pPr>
              <w:spacing w:after="0" w:line="240" w:lineRule="auto"/>
              <w:jc w:val="left"/>
            </w:pPr>
          </w:p>
        </w:tc>
        <w:tc>
          <w:tcPr>
            <w:tcW w:w="1417" w:type="dxa"/>
          </w:tcPr>
          <w:p w14:paraId="1C34E5F7">
            <w:pPr>
              <w:spacing w:after="0" w:line="240" w:lineRule="auto"/>
              <w:jc w:val="center"/>
            </w:pPr>
            <w:r>
              <w:rPr>
                <w:rFonts w:ascii="宋体" w:hAnsi="宋体" w:eastAsia="宋体"/>
                <w:sz w:val="18"/>
              </w:rPr>
              <w:t>message_type</w:t>
            </w:r>
          </w:p>
        </w:tc>
        <w:tc>
          <w:tcPr>
            <w:tcW w:w="1417" w:type="dxa"/>
          </w:tcPr>
          <w:p w14:paraId="717562CB">
            <w:pPr>
              <w:spacing w:after="0" w:line="240" w:lineRule="auto"/>
              <w:jc w:val="center"/>
            </w:pPr>
            <w:r>
              <w:rPr>
                <w:rFonts w:ascii="宋体" w:hAnsi="宋体" w:eastAsia="宋体"/>
                <w:sz w:val="18"/>
              </w:rPr>
              <w:t>VARCHAR(20)</w:t>
            </w:r>
          </w:p>
        </w:tc>
        <w:tc>
          <w:tcPr>
            <w:tcW w:w="850" w:type="dxa"/>
          </w:tcPr>
          <w:p w14:paraId="33EE1183">
            <w:pPr>
              <w:spacing w:after="0" w:line="240" w:lineRule="auto"/>
              <w:jc w:val="center"/>
            </w:pPr>
            <w:r>
              <w:rPr>
                <w:rFonts w:ascii="宋体" w:hAnsi="宋体" w:eastAsia="宋体"/>
                <w:sz w:val="18"/>
              </w:rPr>
              <w:t>NOT NULL</w:t>
            </w:r>
          </w:p>
        </w:tc>
        <w:tc>
          <w:tcPr>
            <w:tcW w:w="850" w:type="dxa"/>
          </w:tcPr>
          <w:p w14:paraId="6BCCD1AC">
            <w:pPr>
              <w:spacing w:after="0" w:line="240" w:lineRule="auto"/>
              <w:jc w:val="center"/>
            </w:pPr>
          </w:p>
        </w:tc>
        <w:tc>
          <w:tcPr>
            <w:tcW w:w="850" w:type="dxa"/>
          </w:tcPr>
          <w:p w14:paraId="484B8D14">
            <w:pPr>
              <w:spacing w:after="0" w:line="240" w:lineRule="auto"/>
              <w:jc w:val="center"/>
            </w:pPr>
          </w:p>
        </w:tc>
        <w:tc>
          <w:tcPr>
            <w:tcW w:w="1417" w:type="dxa"/>
          </w:tcPr>
          <w:p w14:paraId="19CF2E9C">
            <w:pPr>
              <w:spacing w:after="0" w:line="240" w:lineRule="auto"/>
              <w:jc w:val="center"/>
            </w:pPr>
            <w:r>
              <w:rPr>
                <w:rFonts w:ascii="宋体" w:hAnsi="宋体" w:eastAsia="宋体"/>
                <w:sz w:val="18"/>
              </w:rPr>
              <w:t>TEXT</w:t>
            </w:r>
          </w:p>
        </w:tc>
        <w:tc>
          <w:tcPr>
            <w:tcW w:w="1701" w:type="dxa"/>
          </w:tcPr>
          <w:p w14:paraId="17DB2AFD">
            <w:pPr>
              <w:spacing w:after="0" w:line="240" w:lineRule="auto"/>
              <w:jc w:val="center"/>
            </w:pPr>
            <w:r>
              <w:rPr>
                <w:rFonts w:ascii="宋体" w:hAnsi="宋体" w:eastAsia="宋体"/>
                <w:sz w:val="18"/>
              </w:rPr>
              <w:t>消息类型：TEXT/IMAGE/FILE</w:t>
            </w:r>
          </w:p>
        </w:tc>
      </w:tr>
      <w:tr w14:paraId="2C17D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29104A2">
            <w:pPr>
              <w:spacing w:after="0" w:line="240" w:lineRule="auto"/>
              <w:jc w:val="left"/>
            </w:pPr>
          </w:p>
        </w:tc>
        <w:tc>
          <w:tcPr>
            <w:tcW w:w="1417" w:type="dxa"/>
          </w:tcPr>
          <w:p w14:paraId="2361C1A2">
            <w:pPr>
              <w:spacing w:after="0" w:line="240" w:lineRule="auto"/>
              <w:jc w:val="center"/>
            </w:pPr>
            <w:r>
              <w:rPr>
                <w:rFonts w:ascii="宋体" w:hAnsi="宋体" w:eastAsia="宋体"/>
                <w:sz w:val="18"/>
              </w:rPr>
              <w:t>is_read</w:t>
            </w:r>
          </w:p>
        </w:tc>
        <w:tc>
          <w:tcPr>
            <w:tcW w:w="1417" w:type="dxa"/>
          </w:tcPr>
          <w:p w14:paraId="6CCBCD86">
            <w:pPr>
              <w:spacing w:after="0" w:line="240" w:lineRule="auto"/>
              <w:jc w:val="center"/>
            </w:pPr>
            <w:r>
              <w:rPr>
                <w:rFonts w:ascii="宋体" w:hAnsi="宋体" w:eastAsia="宋体"/>
                <w:sz w:val="18"/>
              </w:rPr>
              <w:t>TINYINT</w:t>
            </w:r>
          </w:p>
        </w:tc>
        <w:tc>
          <w:tcPr>
            <w:tcW w:w="850" w:type="dxa"/>
          </w:tcPr>
          <w:p w14:paraId="1DD97B41">
            <w:pPr>
              <w:spacing w:after="0" w:line="240" w:lineRule="auto"/>
              <w:jc w:val="center"/>
            </w:pPr>
            <w:r>
              <w:rPr>
                <w:rFonts w:ascii="宋体" w:hAnsi="宋体" w:eastAsia="宋体"/>
                <w:sz w:val="18"/>
              </w:rPr>
              <w:t>NOT NULL</w:t>
            </w:r>
          </w:p>
        </w:tc>
        <w:tc>
          <w:tcPr>
            <w:tcW w:w="850" w:type="dxa"/>
          </w:tcPr>
          <w:p w14:paraId="50FA60D2">
            <w:pPr>
              <w:spacing w:after="0" w:line="240" w:lineRule="auto"/>
              <w:jc w:val="center"/>
            </w:pPr>
          </w:p>
        </w:tc>
        <w:tc>
          <w:tcPr>
            <w:tcW w:w="850" w:type="dxa"/>
          </w:tcPr>
          <w:p w14:paraId="62B0055D">
            <w:pPr>
              <w:spacing w:after="0" w:line="240" w:lineRule="auto"/>
              <w:jc w:val="center"/>
            </w:pPr>
          </w:p>
        </w:tc>
        <w:tc>
          <w:tcPr>
            <w:tcW w:w="1417" w:type="dxa"/>
          </w:tcPr>
          <w:p w14:paraId="5AF4931C">
            <w:pPr>
              <w:spacing w:after="0" w:line="240" w:lineRule="auto"/>
              <w:jc w:val="center"/>
            </w:pPr>
            <w:r>
              <w:rPr>
                <w:rFonts w:ascii="宋体" w:hAnsi="宋体" w:eastAsia="宋体"/>
                <w:sz w:val="18"/>
              </w:rPr>
              <w:t>0</w:t>
            </w:r>
          </w:p>
        </w:tc>
        <w:tc>
          <w:tcPr>
            <w:tcW w:w="1701" w:type="dxa"/>
          </w:tcPr>
          <w:p w14:paraId="34DBA274">
            <w:pPr>
              <w:spacing w:after="0" w:line="240" w:lineRule="auto"/>
              <w:jc w:val="center"/>
            </w:pPr>
            <w:r>
              <w:rPr>
                <w:rFonts w:ascii="宋体" w:hAnsi="宋体" w:eastAsia="宋体"/>
                <w:sz w:val="18"/>
              </w:rPr>
              <w:t>0=未读, 1=已读</w:t>
            </w:r>
          </w:p>
        </w:tc>
      </w:tr>
      <w:tr w14:paraId="2FBD0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0A4ACBA">
            <w:pPr>
              <w:spacing w:after="0" w:line="240" w:lineRule="auto"/>
              <w:jc w:val="left"/>
            </w:pPr>
          </w:p>
        </w:tc>
        <w:tc>
          <w:tcPr>
            <w:tcW w:w="1417" w:type="dxa"/>
          </w:tcPr>
          <w:p w14:paraId="1AB2C12E">
            <w:pPr>
              <w:spacing w:after="0" w:line="240" w:lineRule="auto"/>
              <w:jc w:val="center"/>
            </w:pPr>
            <w:r>
              <w:rPr>
                <w:rFonts w:ascii="宋体" w:hAnsi="宋体" w:eastAsia="宋体"/>
                <w:sz w:val="18"/>
              </w:rPr>
              <w:t>create_time</w:t>
            </w:r>
          </w:p>
        </w:tc>
        <w:tc>
          <w:tcPr>
            <w:tcW w:w="1417" w:type="dxa"/>
          </w:tcPr>
          <w:p w14:paraId="0D3CA2CD">
            <w:pPr>
              <w:spacing w:after="0" w:line="240" w:lineRule="auto"/>
              <w:jc w:val="center"/>
            </w:pPr>
            <w:r>
              <w:rPr>
                <w:rFonts w:ascii="宋体" w:hAnsi="宋体" w:eastAsia="宋体"/>
                <w:sz w:val="18"/>
              </w:rPr>
              <w:t>DATETIME</w:t>
            </w:r>
          </w:p>
        </w:tc>
        <w:tc>
          <w:tcPr>
            <w:tcW w:w="850" w:type="dxa"/>
          </w:tcPr>
          <w:p w14:paraId="33C7ACC6">
            <w:pPr>
              <w:spacing w:after="0" w:line="240" w:lineRule="auto"/>
              <w:jc w:val="center"/>
            </w:pPr>
            <w:r>
              <w:rPr>
                <w:rFonts w:ascii="宋体" w:hAnsi="宋体" w:eastAsia="宋体"/>
                <w:sz w:val="18"/>
              </w:rPr>
              <w:t>NOT NULL</w:t>
            </w:r>
          </w:p>
        </w:tc>
        <w:tc>
          <w:tcPr>
            <w:tcW w:w="850" w:type="dxa"/>
          </w:tcPr>
          <w:p w14:paraId="01712679">
            <w:pPr>
              <w:spacing w:after="0" w:line="240" w:lineRule="auto"/>
              <w:jc w:val="center"/>
            </w:pPr>
          </w:p>
        </w:tc>
        <w:tc>
          <w:tcPr>
            <w:tcW w:w="850" w:type="dxa"/>
          </w:tcPr>
          <w:p w14:paraId="4E3E1AB0">
            <w:pPr>
              <w:spacing w:after="0" w:line="240" w:lineRule="auto"/>
              <w:jc w:val="center"/>
            </w:pPr>
          </w:p>
        </w:tc>
        <w:tc>
          <w:tcPr>
            <w:tcW w:w="1417" w:type="dxa"/>
          </w:tcPr>
          <w:p w14:paraId="0F8AE425">
            <w:pPr>
              <w:spacing w:after="0" w:line="240" w:lineRule="auto"/>
              <w:jc w:val="center"/>
            </w:pPr>
            <w:r>
              <w:rPr>
                <w:rFonts w:ascii="宋体" w:hAnsi="宋体" w:eastAsia="宋体"/>
                <w:sz w:val="18"/>
              </w:rPr>
              <w:t>CURRENT_TIMESTAMP</w:t>
            </w:r>
          </w:p>
        </w:tc>
        <w:tc>
          <w:tcPr>
            <w:tcW w:w="1701" w:type="dxa"/>
          </w:tcPr>
          <w:p w14:paraId="235C6962">
            <w:pPr>
              <w:spacing w:after="0" w:line="240" w:lineRule="auto"/>
              <w:jc w:val="center"/>
            </w:pPr>
            <w:r>
              <w:rPr>
                <w:rFonts w:ascii="宋体" w:hAnsi="宋体" w:eastAsia="宋体"/>
                <w:sz w:val="18"/>
              </w:rPr>
              <w:t>发送时间</w:t>
            </w:r>
          </w:p>
        </w:tc>
      </w:tr>
      <w:tr w14:paraId="28360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D6AFD5D">
            <w:pPr>
              <w:spacing w:after="0" w:line="240" w:lineRule="auto"/>
              <w:jc w:val="left"/>
            </w:pPr>
          </w:p>
        </w:tc>
        <w:tc>
          <w:tcPr>
            <w:tcW w:w="1417" w:type="dxa"/>
          </w:tcPr>
          <w:p w14:paraId="0C2D492E">
            <w:pPr>
              <w:spacing w:after="0" w:line="240" w:lineRule="auto"/>
              <w:jc w:val="center"/>
            </w:pPr>
            <w:r>
              <w:rPr>
                <w:rFonts w:ascii="宋体" w:hAnsi="宋体" w:eastAsia="宋体"/>
                <w:sz w:val="18"/>
              </w:rPr>
              <w:t>update_time</w:t>
            </w:r>
          </w:p>
        </w:tc>
        <w:tc>
          <w:tcPr>
            <w:tcW w:w="1417" w:type="dxa"/>
          </w:tcPr>
          <w:p w14:paraId="158045B5">
            <w:pPr>
              <w:spacing w:after="0" w:line="240" w:lineRule="auto"/>
              <w:jc w:val="center"/>
            </w:pPr>
            <w:r>
              <w:rPr>
                <w:rFonts w:ascii="宋体" w:hAnsi="宋体" w:eastAsia="宋体"/>
                <w:sz w:val="18"/>
              </w:rPr>
              <w:t>DATETIME</w:t>
            </w:r>
          </w:p>
        </w:tc>
        <w:tc>
          <w:tcPr>
            <w:tcW w:w="850" w:type="dxa"/>
          </w:tcPr>
          <w:p w14:paraId="7CE5AB0A">
            <w:pPr>
              <w:spacing w:after="0" w:line="240" w:lineRule="auto"/>
              <w:jc w:val="center"/>
            </w:pPr>
            <w:r>
              <w:rPr>
                <w:rFonts w:ascii="宋体" w:hAnsi="宋体" w:eastAsia="宋体"/>
                <w:sz w:val="18"/>
              </w:rPr>
              <w:t>NOT NULL</w:t>
            </w:r>
          </w:p>
        </w:tc>
        <w:tc>
          <w:tcPr>
            <w:tcW w:w="850" w:type="dxa"/>
          </w:tcPr>
          <w:p w14:paraId="4CD8A80F">
            <w:pPr>
              <w:spacing w:after="0" w:line="240" w:lineRule="auto"/>
              <w:jc w:val="center"/>
            </w:pPr>
          </w:p>
        </w:tc>
        <w:tc>
          <w:tcPr>
            <w:tcW w:w="850" w:type="dxa"/>
          </w:tcPr>
          <w:p w14:paraId="5EEB1C1F">
            <w:pPr>
              <w:spacing w:after="0" w:line="240" w:lineRule="auto"/>
              <w:jc w:val="center"/>
            </w:pPr>
          </w:p>
        </w:tc>
        <w:tc>
          <w:tcPr>
            <w:tcW w:w="1417" w:type="dxa"/>
          </w:tcPr>
          <w:p w14:paraId="34CEA194">
            <w:pPr>
              <w:spacing w:after="0" w:line="240" w:lineRule="auto"/>
              <w:jc w:val="center"/>
            </w:pPr>
            <w:r>
              <w:rPr>
                <w:rFonts w:ascii="宋体" w:hAnsi="宋体" w:eastAsia="宋体"/>
                <w:sz w:val="18"/>
              </w:rPr>
              <w:t>CURRENT_TIMESTAMP ON UPDATE</w:t>
            </w:r>
          </w:p>
        </w:tc>
        <w:tc>
          <w:tcPr>
            <w:tcW w:w="1701" w:type="dxa"/>
          </w:tcPr>
          <w:p w14:paraId="3FA8F307">
            <w:pPr>
              <w:spacing w:after="0" w:line="240" w:lineRule="auto"/>
              <w:jc w:val="center"/>
            </w:pPr>
            <w:r>
              <w:rPr>
                <w:rFonts w:ascii="宋体" w:hAnsi="宋体" w:eastAsia="宋体"/>
                <w:sz w:val="18"/>
              </w:rPr>
              <w:t>更新时间</w:t>
            </w:r>
          </w:p>
        </w:tc>
      </w:tr>
    </w:tbl>
    <w:p w14:paraId="30CC6CC3"/>
    <w:p w14:paraId="2A07B6CD">
      <w:pPr>
        <w:pStyle w:val="6"/>
      </w:pPr>
      <w:r>
        <w:rPr>
          <w:rFonts w:ascii="黑体" w:hAnsi="黑体" w:eastAsia="黑体"/>
        </w:rPr>
        <w:t>表14 用户技能标签表（user_skill_tag）——雷达图维度</w:t>
      </w:r>
    </w:p>
    <w:p w14:paraId="7FB49A97">
      <w:pPr>
        <w:spacing w:line="360" w:lineRule="auto"/>
        <w:ind w:firstLine="420"/>
      </w:pPr>
      <w:r>
        <w:rPr>
          <w:rFonts w:ascii="宋体" w:hAnsi="宋体" w:eastAsia="宋体"/>
          <w:sz w:val="24"/>
        </w:rPr>
        <w:t>用户信誉的多维度评分汇总数据，用于前端绘制信誉雷达图。每个用户有按时/沟通/专业/态度四个标签，评分范围为1.0-5.0。</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8"/>
        <w:gridCol w:w="1361"/>
        <w:gridCol w:w="1361"/>
        <w:gridCol w:w="723"/>
        <w:gridCol w:w="807"/>
        <w:gridCol w:w="723"/>
        <w:gridCol w:w="1746"/>
        <w:gridCol w:w="1307"/>
      </w:tblGrid>
      <w:tr w14:paraId="45375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2F3"/>
          </w:tcPr>
          <w:p w14:paraId="09C6321F">
            <w:pPr>
              <w:spacing w:after="0" w:line="240" w:lineRule="auto"/>
              <w:jc w:val="center"/>
            </w:pPr>
            <w:r>
              <w:rPr>
                <w:rFonts w:ascii="宋体" w:hAnsi="宋体" w:eastAsia="宋体"/>
                <w:b/>
                <w:sz w:val="18"/>
              </w:rPr>
              <w:t>主键</w:t>
            </w:r>
          </w:p>
        </w:tc>
        <w:tc>
          <w:tcPr>
            <w:tcW w:w="1417" w:type="dxa"/>
            <w:shd w:val="clear" w:color="auto" w:fill="D9E2F3"/>
          </w:tcPr>
          <w:p w14:paraId="5255DD53">
            <w:pPr>
              <w:spacing w:after="0" w:line="240" w:lineRule="auto"/>
              <w:jc w:val="center"/>
            </w:pPr>
            <w:r>
              <w:rPr>
                <w:rFonts w:ascii="宋体" w:hAnsi="宋体" w:eastAsia="宋体"/>
                <w:b/>
                <w:sz w:val="18"/>
              </w:rPr>
              <w:t>列名</w:t>
            </w:r>
          </w:p>
        </w:tc>
        <w:tc>
          <w:tcPr>
            <w:tcW w:w="1417" w:type="dxa"/>
            <w:shd w:val="clear" w:color="auto" w:fill="D9E2F3"/>
          </w:tcPr>
          <w:p w14:paraId="4D8A604B">
            <w:pPr>
              <w:spacing w:after="0" w:line="240" w:lineRule="auto"/>
              <w:jc w:val="center"/>
            </w:pPr>
            <w:r>
              <w:rPr>
                <w:rFonts w:ascii="宋体" w:hAnsi="宋体" w:eastAsia="宋体"/>
                <w:b/>
                <w:sz w:val="18"/>
              </w:rPr>
              <w:t>数据类型</w:t>
            </w:r>
          </w:p>
        </w:tc>
        <w:tc>
          <w:tcPr>
            <w:tcW w:w="850" w:type="dxa"/>
            <w:shd w:val="clear" w:color="auto" w:fill="D9E2F3"/>
          </w:tcPr>
          <w:p w14:paraId="275B54FE">
            <w:pPr>
              <w:spacing w:after="0" w:line="240" w:lineRule="auto"/>
              <w:jc w:val="center"/>
            </w:pPr>
            <w:r>
              <w:rPr>
                <w:rFonts w:ascii="宋体" w:hAnsi="宋体" w:eastAsia="宋体"/>
                <w:b/>
                <w:sz w:val="18"/>
              </w:rPr>
              <w:t>可否为空</w:t>
            </w:r>
          </w:p>
        </w:tc>
        <w:tc>
          <w:tcPr>
            <w:tcW w:w="850" w:type="dxa"/>
            <w:shd w:val="clear" w:color="auto" w:fill="D9E2F3"/>
          </w:tcPr>
          <w:p w14:paraId="0A33D41E">
            <w:pPr>
              <w:spacing w:after="0" w:line="240" w:lineRule="auto"/>
              <w:jc w:val="center"/>
            </w:pPr>
            <w:r>
              <w:rPr>
                <w:rFonts w:ascii="宋体" w:hAnsi="宋体" w:eastAsia="宋体"/>
                <w:b/>
                <w:sz w:val="18"/>
              </w:rPr>
              <w:t>可否重复</w:t>
            </w:r>
          </w:p>
        </w:tc>
        <w:tc>
          <w:tcPr>
            <w:tcW w:w="850" w:type="dxa"/>
            <w:shd w:val="clear" w:color="auto" w:fill="D9E2F3"/>
          </w:tcPr>
          <w:p w14:paraId="732E6608">
            <w:pPr>
              <w:spacing w:after="0" w:line="240" w:lineRule="auto"/>
              <w:jc w:val="center"/>
            </w:pPr>
            <w:r>
              <w:rPr>
                <w:rFonts w:ascii="宋体" w:hAnsi="宋体" w:eastAsia="宋体"/>
                <w:b/>
                <w:sz w:val="18"/>
              </w:rPr>
              <w:t>是否自增</w:t>
            </w:r>
          </w:p>
        </w:tc>
        <w:tc>
          <w:tcPr>
            <w:tcW w:w="1417" w:type="dxa"/>
            <w:shd w:val="clear" w:color="auto" w:fill="D9E2F3"/>
          </w:tcPr>
          <w:p w14:paraId="4B90C95A">
            <w:pPr>
              <w:spacing w:after="0" w:line="240" w:lineRule="auto"/>
              <w:jc w:val="center"/>
            </w:pPr>
            <w:r>
              <w:rPr>
                <w:rFonts w:ascii="宋体" w:hAnsi="宋体" w:eastAsia="宋体"/>
                <w:b/>
                <w:sz w:val="18"/>
              </w:rPr>
              <w:t>默认值</w:t>
            </w:r>
          </w:p>
        </w:tc>
        <w:tc>
          <w:tcPr>
            <w:tcW w:w="1701" w:type="dxa"/>
            <w:shd w:val="clear" w:color="auto" w:fill="D9E2F3"/>
          </w:tcPr>
          <w:p w14:paraId="757CDAEA">
            <w:pPr>
              <w:spacing w:after="0" w:line="240" w:lineRule="auto"/>
              <w:jc w:val="center"/>
            </w:pPr>
            <w:r>
              <w:rPr>
                <w:rFonts w:ascii="宋体" w:hAnsi="宋体" w:eastAsia="宋体"/>
                <w:b/>
                <w:sz w:val="18"/>
              </w:rPr>
              <w:t>说明</w:t>
            </w:r>
          </w:p>
        </w:tc>
      </w:tr>
      <w:tr w14:paraId="6F2FC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B98C9C9">
            <w:pPr>
              <w:spacing w:after="0" w:line="240" w:lineRule="auto"/>
              <w:jc w:val="left"/>
            </w:pPr>
            <w:r>
              <w:rPr>
                <w:rFonts w:ascii="宋体" w:hAnsi="宋体" w:eastAsia="宋体"/>
                <w:sz w:val="18"/>
              </w:rPr>
              <w:t>PK</w:t>
            </w:r>
          </w:p>
        </w:tc>
        <w:tc>
          <w:tcPr>
            <w:tcW w:w="1417" w:type="dxa"/>
          </w:tcPr>
          <w:p w14:paraId="70EE1C33">
            <w:pPr>
              <w:spacing w:after="0" w:line="240" w:lineRule="auto"/>
              <w:jc w:val="center"/>
            </w:pPr>
            <w:r>
              <w:rPr>
                <w:rFonts w:ascii="宋体" w:hAnsi="宋体" w:eastAsia="宋体"/>
                <w:sz w:val="18"/>
              </w:rPr>
              <w:t>id</w:t>
            </w:r>
          </w:p>
        </w:tc>
        <w:tc>
          <w:tcPr>
            <w:tcW w:w="1417" w:type="dxa"/>
          </w:tcPr>
          <w:p w14:paraId="6575AC44">
            <w:pPr>
              <w:spacing w:after="0" w:line="240" w:lineRule="auto"/>
              <w:jc w:val="center"/>
            </w:pPr>
            <w:r>
              <w:rPr>
                <w:rFonts w:ascii="宋体" w:hAnsi="宋体" w:eastAsia="宋体"/>
                <w:sz w:val="18"/>
              </w:rPr>
              <w:t>BIGINT</w:t>
            </w:r>
          </w:p>
        </w:tc>
        <w:tc>
          <w:tcPr>
            <w:tcW w:w="850" w:type="dxa"/>
          </w:tcPr>
          <w:p w14:paraId="6EB106F0">
            <w:pPr>
              <w:spacing w:after="0" w:line="240" w:lineRule="auto"/>
              <w:jc w:val="center"/>
            </w:pPr>
            <w:r>
              <w:rPr>
                <w:rFonts w:ascii="宋体" w:hAnsi="宋体" w:eastAsia="宋体"/>
                <w:sz w:val="18"/>
              </w:rPr>
              <w:t>NOT NULL</w:t>
            </w:r>
          </w:p>
        </w:tc>
        <w:tc>
          <w:tcPr>
            <w:tcW w:w="850" w:type="dxa"/>
          </w:tcPr>
          <w:p w14:paraId="75927F9F">
            <w:pPr>
              <w:spacing w:after="0" w:line="240" w:lineRule="auto"/>
              <w:jc w:val="center"/>
            </w:pPr>
            <w:r>
              <w:rPr>
                <w:rFonts w:ascii="宋体" w:hAnsi="宋体" w:eastAsia="宋体"/>
                <w:sz w:val="18"/>
              </w:rPr>
              <w:t>UNIQUE</w:t>
            </w:r>
          </w:p>
        </w:tc>
        <w:tc>
          <w:tcPr>
            <w:tcW w:w="850" w:type="dxa"/>
          </w:tcPr>
          <w:p w14:paraId="060089EB">
            <w:pPr>
              <w:spacing w:after="0" w:line="240" w:lineRule="auto"/>
              <w:jc w:val="center"/>
            </w:pPr>
            <w:r>
              <w:rPr>
                <w:rFonts w:ascii="宋体" w:hAnsi="宋体" w:eastAsia="宋体"/>
                <w:sz w:val="18"/>
              </w:rPr>
              <w:t>否（雪花ID）</w:t>
            </w:r>
          </w:p>
        </w:tc>
        <w:tc>
          <w:tcPr>
            <w:tcW w:w="1417" w:type="dxa"/>
          </w:tcPr>
          <w:p w14:paraId="68B51469">
            <w:pPr>
              <w:spacing w:after="0" w:line="240" w:lineRule="auto"/>
              <w:jc w:val="center"/>
            </w:pPr>
          </w:p>
        </w:tc>
        <w:tc>
          <w:tcPr>
            <w:tcW w:w="1701" w:type="dxa"/>
          </w:tcPr>
          <w:p w14:paraId="5F4BBDA3">
            <w:pPr>
              <w:spacing w:after="0" w:line="240" w:lineRule="auto"/>
              <w:jc w:val="center"/>
            </w:pPr>
            <w:r>
              <w:rPr>
                <w:rFonts w:ascii="宋体" w:hAnsi="宋体" w:eastAsia="宋体"/>
                <w:sz w:val="18"/>
              </w:rPr>
              <w:t>标签ID</w:t>
            </w:r>
          </w:p>
        </w:tc>
      </w:tr>
      <w:tr w14:paraId="2328C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5541004">
            <w:pPr>
              <w:spacing w:after="0" w:line="240" w:lineRule="auto"/>
              <w:jc w:val="left"/>
            </w:pPr>
            <w:r>
              <w:rPr>
                <w:rFonts w:ascii="宋体" w:hAnsi="宋体" w:eastAsia="宋体"/>
                <w:sz w:val="18"/>
              </w:rPr>
              <w:t>FK</w:t>
            </w:r>
          </w:p>
        </w:tc>
        <w:tc>
          <w:tcPr>
            <w:tcW w:w="1417" w:type="dxa"/>
          </w:tcPr>
          <w:p w14:paraId="45DFC620">
            <w:pPr>
              <w:spacing w:after="0" w:line="240" w:lineRule="auto"/>
              <w:jc w:val="center"/>
            </w:pPr>
            <w:r>
              <w:rPr>
                <w:rFonts w:ascii="宋体" w:hAnsi="宋体" w:eastAsia="宋体"/>
                <w:sz w:val="18"/>
              </w:rPr>
              <w:t>user_id</w:t>
            </w:r>
          </w:p>
        </w:tc>
        <w:tc>
          <w:tcPr>
            <w:tcW w:w="1417" w:type="dxa"/>
          </w:tcPr>
          <w:p w14:paraId="49541F95">
            <w:pPr>
              <w:spacing w:after="0" w:line="240" w:lineRule="auto"/>
              <w:jc w:val="center"/>
            </w:pPr>
            <w:r>
              <w:rPr>
                <w:rFonts w:ascii="宋体" w:hAnsi="宋体" w:eastAsia="宋体"/>
                <w:sz w:val="18"/>
              </w:rPr>
              <w:t>BIGINT</w:t>
            </w:r>
          </w:p>
        </w:tc>
        <w:tc>
          <w:tcPr>
            <w:tcW w:w="850" w:type="dxa"/>
          </w:tcPr>
          <w:p w14:paraId="369A8BE2">
            <w:pPr>
              <w:spacing w:after="0" w:line="240" w:lineRule="auto"/>
              <w:jc w:val="center"/>
            </w:pPr>
            <w:r>
              <w:rPr>
                <w:rFonts w:ascii="宋体" w:hAnsi="宋体" w:eastAsia="宋体"/>
                <w:sz w:val="18"/>
              </w:rPr>
              <w:t>NOT NULL</w:t>
            </w:r>
          </w:p>
        </w:tc>
        <w:tc>
          <w:tcPr>
            <w:tcW w:w="850" w:type="dxa"/>
          </w:tcPr>
          <w:p w14:paraId="6950593D">
            <w:pPr>
              <w:spacing w:after="0" w:line="240" w:lineRule="auto"/>
              <w:jc w:val="center"/>
            </w:pPr>
          </w:p>
        </w:tc>
        <w:tc>
          <w:tcPr>
            <w:tcW w:w="850" w:type="dxa"/>
          </w:tcPr>
          <w:p w14:paraId="09BF9155">
            <w:pPr>
              <w:spacing w:after="0" w:line="240" w:lineRule="auto"/>
              <w:jc w:val="center"/>
            </w:pPr>
          </w:p>
        </w:tc>
        <w:tc>
          <w:tcPr>
            <w:tcW w:w="1417" w:type="dxa"/>
          </w:tcPr>
          <w:p w14:paraId="36EBE619">
            <w:pPr>
              <w:spacing w:after="0" w:line="240" w:lineRule="auto"/>
              <w:jc w:val="center"/>
            </w:pPr>
          </w:p>
        </w:tc>
        <w:tc>
          <w:tcPr>
            <w:tcW w:w="1701" w:type="dxa"/>
          </w:tcPr>
          <w:p w14:paraId="622D7381">
            <w:pPr>
              <w:spacing w:after="0" w:line="240" w:lineRule="auto"/>
              <w:jc w:val="center"/>
            </w:pPr>
            <w:r>
              <w:rPr>
                <w:rFonts w:ascii="宋体" w:hAnsi="宋体" w:eastAsia="宋体"/>
                <w:sz w:val="18"/>
              </w:rPr>
              <w:t>用户ID → user.id</w:t>
            </w:r>
          </w:p>
        </w:tc>
      </w:tr>
      <w:tr w14:paraId="6F519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37A160F">
            <w:pPr>
              <w:spacing w:after="0" w:line="240" w:lineRule="auto"/>
              <w:jc w:val="left"/>
            </w:pPr>
          </w:p>
        </w:tc>
        <w:tc>
          <w:tcPr>
            <w:tcW w:w="1417" w:type="dxa"/>
          </w:tcPr>
          <w:p w14:paraId="4698CC59">
            <w:pPr>
              <w:spacing w:after="0" w:line="240" w:lineRule="auto"/>
              <w:jc w:val="center"/>
            </w:pPr>
            <w:r>
              <w:rPr>
                <w:rFonts w:ascii="宋体" w:hAnsi="宋体" w:eastAsia="宋体"/>
                <w:sz w:val="18"/>
              </w:rPr>
              <w:t>tag_name</w:t>
            </w:r>
          </w:p>
        </w:tc>
        <w:tc>
          <w:tcPr>
            <w:tcW w:w="1417" w:type="dxa"/>
          </w:tcPr>
          <w:p w14:paraId="7EA6488C">
            <w:pPr>
              <w:spacing w:after="0" w:line="240" w:lineRule="auto"/>
              <w:jc w:val="center"/>
            </w:pPr>
            <w:r>
              <w:rPr>
                <w:rFonts w:ascii="宋体" w:hAnsi="宋体" w:eastAsia="宋体"/>
                <w:sz w:val="18"/>
              </w:rPr>
              <w:t>VARCHAR(30)</w:t>
            </w:r>
          </w:p>
        </w:tc>
        <w:tc>
          <w:tcPr>
            <w:tcW w:w="850" w:type="dxa"/>
          </w:tcPr>
          <w:p w14:paraId="5F8E0051">
            <w:pPr>
              <w:spacing w:after="0" w:line="240" w:lineRule="auto"/>
              <w:jc w:val="center"/>
            </w:pPr>
            <w:r>
              <w:rPr>
                <w:rFonts w:ascii="宋体" w:hAnsi="宋体" w:eastAsia="宋体"/>
                <w:sz w:val="18"/>
              </w:rPr>
              <w:t>NOT NULL</w:t>
            </w:r>
          </w:p>
        </w:tc>
        <w:tc>
          <w:tcPr>
            <w:tcW w:w="850" w:type="dxa"/>
          </w:tcPr>
          <w:p w14:paraId="531A6C83">
            <w:pPr>
              <w:spacing w:after="0" w:line="240" w:lineRule="auto"/>
              <w:jc w:val="center"/>
            </w:pPr>
          </w:p>
        </w:tc>
        <w:tc>
          <w:tcPr>
            <w:tcW w:w="850" w:type="dxa"/>
          </w:tcPr>
          <w:p w14:paraId="7AC7F6AA">
            <w:pPr>
              <w:spacing w:after="0" w:line="240" w:lineRule="auto"/>
              <w:jc w:val="center"/>
            </w:pPr>
          </w:p>
        </w:tc>
        <w:tc>
          <w:tcPr>
            <w:tcW w:w="1417" w:type="dxa"/>
          </w:tcPr>
          <w:p w14:paraId="2E99551B">
            <w:pPr>
              <w:spacing w:after="0" w:line="240" w:lineRule="auto"/>
              <w:jc w:val="center"/>
            </w:pPr>
          </w:p>
        </w:tc>
        <w:tc>
          <w:tcPr>
            <w:tcW w:w="1701" w:type="dxa"/>
          </w:tcPr>
          <w:p w14:paraId="4B2C1BE1">
            <w:pPr>
              <w:spacing w:after="0" w:line="240" w:lineRule="auto"/>
              <w:jc w:val="center"/>
            </w:pPr>
            <w:r>
              <w:rPr>
                <w:rFonts w:ascii="宋体" w:hAnsi="宋体" w:eastAsia="宋体"/>
                <w:sz w:val="18"/>
              </w:rPr>
              <w:t>标签名：按时/沟通/专业/态度</w:t>
            </w:r>
          </w:p>
        </w:tc>
      </w:tr>
      <w:tr w14:paraId="51672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9EFB543">
            <w:pPr>
              <w:spacing w:after="0" w:line="240" w:lineRule="auto"/>
              <w:jc w:val="left"/>
            </w:pPr>
          </w:p>
        </w:tc>
        <w:tc>
          <w:tcPr>
            <w:tcW w:w="1417" w:type="dxa"/>
          </w:tcPr>
          <w:p w14:paraId="114C7D8E">
            <w:pPr>
              <w:spacing w:after="0" w:line="240" w:lineRule="auto"/>
              <w:jc w:val="center"/>
            </w:pPr>
            <w:r>
              <w:rPr>
                <w:rFonts w:ascii="宋体" w:hAnsi="宋体" w:eastAsia="宋体"/>
                <w:sz w:val="18"/>
              </w:rPr>
              <w:t>score</w:t>
            </w:r>
          </w:p>
        </w:tc>
        <w:tc>
          <w:tcPr>
            <w:tcW w:w="1417" w:type="dxa"/>
          </w:tcPr>
          <w:p w14:paraId="01825EE0">
            <w:pPr>
              <w:spacing w:after="0" w:line="240" w:lineRule="auto"/>
              <w:jc w:val="center"/>
            </w:pPr>
            <w:r>
              <w:rPr>
                <w:rFonts w:ascii="宋体" w:hAnsi="宋体" w:eastAsia="宋体"/>
                <w:sz w:val="18"/>
              </w:rPr>
              <w:t>DECIMAL(2,1)</w:t>
            </w:r>
          </w:p>
        </w:tc>
        <w:tc>
          <w:tcPr>
            <w:tcW w:w="850" w:type="dxa"/>
          </w:tcPr>
          <w:p w14:paraId="377A4E38">
            <w:pPr>
              <w:spacing w:after="0" w:line="240" w:lineRule="auto"/>
              <w:jc w:val="center"/>
            </w:pPr>
            <w:r>
              <w:rPr>
                <w:rFonts w:ascii="宋体" w:hAnsi="宋体" w:eastAsia="宋体"/>
                <w:sz w:val="18"/>
              </w:rPr>
              <w:t>NOT NULL</w:t>
            </w:r>
          </w:p>
        </w:tc>
        <w:tc>
          <w:tcPr>
            <w:tcW w:w="850" w:type="dxa"/>
          </w:tcPr>
          <w:p w14:paraId="17F23452">
            <w:pPr>
              <w:spacing w:after="0" w:line="240" w:lineRule="auto"/>
              <w:jc w:val="center"/>
            </w:pPr>
          </w:p>
        </w:tc>
        <w:tc>
          <w:tcPr>
            <w:tcW w:w="850" w:type="dxa"/>
          </w:tcPr>
          <w:p w14:paraId="7EEF0A27">
            <w:pPr>
              <w:spacing w:after="0" w:line="240" w:lineRule="auto"/>
              <w:jc w:val="center"/>
            </w:pPr>
          </w:p>
        </w:tc>
        <w:tc>
          <w:tcPr>
            <w:tcW w:w="1417" w:type="dxa"/>
          </w:tcPr>
          <w:p w14:paraId="0D707B6B">
            <w:pPr>
              <w:spacing w:after="0" w:line="240" w:lineRule="auto"/>
              <w:jc w:val="center"/>
            </w:pPr>
            <w:r>
              <w:rPr>
                <w:rFonts w:ascii="宋体" w:hAnsi="宋体" w:eastAsia="宋体"/>
                <w:sz w:val="18"/>
              </w:rPr>
              <w:t>5.0</w:t>
            </w:r>
          </w:p>
        </w:tc>
        <w:tc>
          <w:tcPr>
            <w:tcW w:w="1701" w:type="dxa"/>
          </w:tcPr>
          <w:p w14:paraId="07F19F15">
            <w:pPr>
              <w:spacing w:after="0" w:line="240" w:lineRule="auto"/>
              <w:jc w:val="center"/>
            </w:pPr>
            <w:r>
              <w:rPr>
                <w:rFonts w:ascii="宋体" w:hAnsi="宋体" w:eastAsia="宋体"/>
                <w:sz w:val="18"/>
              </w:rPr>
              <w:t>综合评分（1.0-5.0）</w:t>
            </w:r>
          </w:p>
        </w:tc>
      </w:tr>
      <w:tr w14:paraId="565F6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7479950">
            <w:pPr>
              <w:spacing w:after="0" w:line="240" w:lineRule="auto"/>
              <w:jc w:val="left"/>
            </w:pPr>
          </w:p>
        </w:tc>
        <w:tc>
          <w:tcPr>
            <w:tcW w:w="1417" w:type="dxa"/>
          </w:tcPr>
          <w:p w14:paraId="05F5C725">
            <w:pPr>
              <w:spacing w:after="0" w:line="240" w:lineRule="auto"/>
              <w:jc w:val="center"/>
            </w:pPr>
            <w:r>
              <w:rPr>
                <w:rFonts w:ascii="宋体" w:hAnsi="宋体" w:eastAsia="宋体"/>
                <w:sz w:val="18"/>
              </w:rPr>
              <w:t>review_count</w:t>
            </w:r>
          </w:p>
        </w:tc>
        <w:tc>
          <w:tcPr>
            <w:tcW w:w="1417" w:type="dxa"/>
          </w:tcPr>
          <w:p w14:paraId="236DE781">
            <w:pPr>
              <w:spacing w:after="0" w:line="240" w:lineRule="auto"/>
              <w:jc w:val="center"/>
            </w:pPr>
            <w:r>
              <w:rPr>
                <w:rFonts w:ascii="宋体" w:hAnsi="宋体" w:eastAsia="宋体"/>
                <w:sz w:val="18"/>
              </w:rPr>
              <w:t>INT</w:t>
            </w:r>
          </w:p>
        </w:tc>
        <w:tc>
          <w:tcPr>
            <w:tcW w:w="850" w:type="dxa"/>
          </w:tcPr>
          <w:p w14:paraId="14A0AF35">
            <w:pPr>
              <w:spacing w:after="0" w:line="240" w:lineRule="auto"/>
              <w:jc w:val="center"/>
            </w:pPr>
            <w:r>
              <w:rPr>
                <w:rFonts w:ascii="宋体" w:hAnsi="宋体" w:eastAsia="宋体"/>
                <w:sz w:val="18"/>
              </w:rPr>
              <w:t>NOT NULL</w:t>
            </w:r>
          </w:p>
        </w:tc>
        <w:tc>
          <w:tcPr>
            <w:tcW w:w="850" w:type="dxa"/>
          </w:tcPr>
          <w:p w14:paraId="6A4AA434">
            <w:pPr>
              <w:spacing w:after="0" w:line="240" w:lineRule="auto"/>
              <w:jc w:val="center"/>
            </w:pPr>
          </w:p>
        </w:tc>
        <w:tc>
          <w:tcPr>
            <w:tcW w:w="850" w:type="dxa"/>
          </w:tcPr>
          <w:p w14:paraId="6AE4B196">
            <w:pPr>
              <w:spacing w:after="0" w:line="240" w:lineRule="auto"/>
              <w:jc w:val="center"/>
            </w:pPr>
          </w:p>
        </w:tc>
        <w:tc>
          <w:tcPr>
            <w:tcW w:w="1417" w:type="dxa"/>
          </w:tcPr>
          <w:p w14:paraId="3A95F728">
            <w:pPr>
              <w:spacing w:after="0" w:line="240" w:lineRule="auto"/>
              <w:jc w:val="center"/>
            </w:pPr>
            <w:r>
              <w:rPr>
                <w:rFonts w:ascii="宋体" w:hAnsi="宋体" w:eastAsia="宋体"/>
                <w:sz w:val="18"/>
              </w:rPr>
              <w:t>0</w:t>
            </w:r>
          </w:p>
        </w:tc>
        <w:tc>
          <w:tcPr>
            <w:tcW w:w="1701" w:type="dxa"/>
          </w:tcPr>
          <w:p w14:paraId="038E9236">
            <w:pPr>
              <w:spacing w:after="0" w:line="240" w:lineRule="auto"/>
              <w:jc w:val="center"/>
            </w:pPr>
            <w:r>
              <w:rPr>
                <w:rFonts w:ascii="宋体" w:hAnsi="宋体" w:eastAsia="宋体"/>
                <w:sz w:val="18"/>
              </w:rPr>
              <w:t>累计评价次数</w:t>
            </w:r>
          </w:p>
        </w:tc>
      </w:tr>
      <w:tr w14:paraId="5EEB6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5ADC586">
            <w:pPr>
              <w:spacing w:after="0" w:line="240" w:lineRule="auto"/>
              <w:jc w:val="left"/>
            </w:pPr>
          </w:p>
        </w:tc>
        <w:tc>
          <w:tcPr>
            <w:tcW w:w="1417" w:type="dxa"/>
          </w:tcPr>
          <w:p w14:paraId="1A5E26A2">
            <w:pPr>
              <w:spacing w:after="0" w:line="240" w:lineRule="auto"/>
              <w:jc w:val="center"/>
            </w:pPr>
            <w:r>
              <w:rPr>
                <w:rFonts w:ascii="宋体" w:hAnsi="宋体" w:eastAsia="宋体"/>
                <w:sz w:val="18"/>
              </w:rPr>
              <w:t>create_time</w:t>
            </w:r>
          </w:p>
        </w:tc>
        <w:tc>
          <w:tcPr>
            <w:tcW w:w="1417" w:type="dxa"/>
          </w:tcPr>
          <w:p w14:paraId="3D0DFCA5">
            <w:pPr>
              <w:spacing w:after="0" w:line="240" w:lineRule="auto"/>
              <w:jc w:val="center"/>
            </w:pPr>
            <w:r>
              <w:rPr>
                <w:rFonts w:ascii="宋体" w:hAnsi="宋体" w:eastAsia="宋体"/>
                <w:sz w:val="18"/>
              </w:rPr>
              <w:t>DATETIME</w:t>
            </w:r>
          </w:p>
        </w:tc>
        <w:tc>
          <w:tcPr>
            <w:tcW w:w="850" w:type="dxa"/>
          </w:tcPr>
          <w:p w14:paraId="40596309">
            <w:pPr>
              <w:spacing w:after="0" w:line="240" w:lineRule="auto"/>
              <w:jc w:val="center"/>
            </w:pPr>
            <w:r>
              <w:rPr>
                <w:rFonts w:ascii="宋体" w:hAnsi="宋体" w:eastAsia="宋体"/>
                <w:sz w:val="18"/>
              </w:rPr>
              <w:t>NOT NULL</w:t>
            </w:r>
          </w:p>
        </w:tc>
        <w:tc>
          <w:tcPr>
            <w:tcW w:w="850" w:type="dxa"/>
          </w:tcPr>
          <w:p w14:paraId="3696816B">
            <w:pPr>
              <w:spacing w:after="0" w:line="240" w:lineRule="auto"/>
              <w:jc w:val="center"/>
            </w:pPr>
          </w:p>
        </w:tc>
        <w:tc>
          <w:tcPr>
            <w:tcW w:w="850" w:type="dxa"/>
          </w:tcPr>
          <w:p w14:paraId="3EA98852">
            <w:pPr>
              <w:spacing w:after="0" w:line="240" w:lineRule="auto"/>
              <w:jc w:val="center"/>
            </w:pPr>
          </w:p>
        </w:tc>
        <w:tc>
          <w:tcPr>
            <w:tcW w:w="1417" w:type="dxa"/>
          </w:tcPr>
          <w:p w14:paraId="030851BB">
            <w:pPr>
              <w:spacing w:after="0" w:line="240" w:lineRule="auto"/>
              <w:jc w:val="center"/>
            </w:pPr>
            <w:r>
              <w:rPr>
                <w:rFonts w:ascii="宋体" w:hAnsi="宋体" w:eastAsia="宋体"/>
                <w:sz w:val="18"/>
              </w:rPr>
              <w:t>CURRENT_TIMESTAMP</w:t>
            </w:r>
          </w:p>
        </w:tc>
        <w:tc>
          <w:tcPr>
            <w:tcW w:w="1701" w:type="dxa"/>
          </w:tcPr>
          <w:p w14:paraId="7576C33F">
            <w:pPr>
              <w:spacing w:after="0" w:line="240" w:lineRule="auto"/>
              <w:jc w:val="center"/>
            </w:pPr>
            <w:r>
              <w:rPr>
                <w:rFonts w:ascii="宋体" w:hAnsi="宋体" w:eastAsia="宋体"/>
                <w:sz w:val="18"/>
              </w:rPr>
              <w:t>创建时间</w:t>
            </w:r>
          </w:p>
        </w:tc>
      </w:tr>
      <w:tr w14:paraId="4BEA9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00EC208">
            <w:pPr>
              <w:spacing w:after="0" w:line="240" w:lineRule="auto"/>
              <w:jc w:val="left"/>
            </w:pPr>
          </w:p>
        </w:tc>
        <w:tc>
          <w:tcPr>
            <w:tcW w:w="1417" w:type="dxa"/>
          </w:tcPr>
          <w:p w14:paraId="58994C09">
            <w:pPr>
              <w:spacing w:after="0" w:line="240" w:lineRule="auto"/>
              <w:jc w:val="center"/>
            </w:pPr>
            <w:r>
              <w:rPr>
                <w:rFonts w:ascii="宋体" w:hAnsi="宋体" w:eastAsia="宋体"/>
                <w:sz w:val="18"/>
              </w:rPr>
              <w:t>update_time</w:t>
            </w:r>
          </w:p>
        </w:tc>
        <w:tc>
          <w:tcPr>
            <w:tcW w:w="1417" w:type="dxa"/>
          </w:tcPr>
          <w:p w14:paraId="3DB9D331">
            <w:pPr>
              <w:spacing w:after="0" w:line="240" w:lineRule="auto"/>
              <w:jc w:val="center"/>
            </w:pPr>
            <w:r>
              <w:rPr>
                <w:rFonts w:ascii="宋体" w:hAnsi="宋体" w:eastAsia="宋体"/>
                <w:sz w:val="18"/>
              </w:rPr>
              <w:t>DATETIME</w:t>
            </w:r>
          </w:p>
        </w:tc>
        <w:tc>
          <w:tcPr>
            <w:tcW w:w="850" w:type="dxa"/>
          </w:tcPr>
          <w:p w14:paraId="274A9E50">
            <w:pPr>
              <w:spacing w:after="0" w:line="240" w:lineRule="auto"/>
              <w:jc w:val="center"/>
            </w:pPr>
            <w:r>
              <w:rPr>
                <w:rFonts w:ascii="宋体" w:hAnsi="宋体" w:eastAsia="宋体"/>
                <w:sz w:val="18"/>
              </w:rPr>
              <w:t>NOT NULL</w:t>
            </w:r>
          </w:p>
        </w:tc>
        <w:tc>
          <w:tcPr>
            <w:tcW w:w="850" w:type="dxa"/>
          </w:tcPr>
          <w:p w14:paraId="22752C01">
            <w:pPr>
              <w:spacing w:after="0" w:line="240" w:lineRule="auto"/>
              <w:jc w:val="center"/>
            </w:pPr>
          </w:p>
        </w:tc>
        <w:tc>
          <w:tcPr>
            <w:tcW w:w="850" w:type="dxa"/>
          </w:tcPr>
          <w:p w14:paraId="59F77AB0">
            <w:pPr>
              <w:spacing w:after="0" w:line="240" w:lineRule="auto"/>
              <w:jc w:val="center"/>
            </w:pPr>
          </w:p>
        </w:tc>
        <w:tc>
          <w:tcPr>
            <w:tcW w:w="1417" w:type="dxa"/>
          </w:tcPr>
          <w:p w14:paraId="196776D7">
            <w:pPr>
              <w:spacing w:after="0" w:line="240" w:lineRule="auto"/>
              <w:jc w:val="center"/>
            </w:pPr>
            <w:r>
              <w:rPr>
                <w:rFonts w:ascii="宋体" w:hAnsi="宋体" w:eastAsia="宋体"/>
                <w:sz w:val="18"/>
              </w:rPr>
              <w:t>CURRENT_TIMESTAMP ON UPDATE</w:t>
            </w:r>
          </w:p>
        </w:tc>
        <w:tc>
          <w:tcPr>
            <w:tcW w:w="1701" w:type="dxa"/>
          </w:tcPr>
          <w:p w14:paraId="5E44494D">
            <w:pPr>
              <w:spacing w:after="0" w:line="240" w:lineRule="auto"/>
              <w:jc w:val="center"/>
            </w:pPr>
            <w:r>
              <w:rPr>
                <w:rFonts w:ascii="宋体" w:hAnsi="宋体" w:eastAsia="宋体"/>
                <w:sz w:val="18"/>
              </w:rPr>
              <w:t>更新时间</w:t>
            </w:r>
          </w:p>
        </w:tc>
      </w:tr>
    </w:tbl>
    <w:p w14:paraId="537F22F1"/>
    <w:p w14:paraId="75F178CD">
      <w:pPr>
        <w:pStyle w:val="6"/>
      </w:pPr>
      <w:r>
        <w:rPr>
          <w:rFonts w:ascii="黑体" w:hAnsi="黑体" w:eastAsia="黑体"/>
        </w:rPr>
        <w:t>表15 私信消息表（private_message）</w:t>
      </w:r>
    </w:p>
    <w:p w14:paraId="16E1F91E">
      <w:pPr>
        <w:spacing w:line="360" w:lineRule="auto"/>
        <w:ind w:firstLine="420"/>
      </w:pPr>
      <w:r>
        <w:rPr>
          <w:rFonts w:ascii="宋体" w:hAnsi="宋体" w:eastAsia="宋体"/>
          <w:sz w:val="24"/>
        </w:rPr>
        <w:t>用户间一对一的私信消息，独立于订单聊天。支持已读/未读状态追踪，按创建时间排序。</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8"/>
        <w:gridCol w:w="1320"/>
        <w:gridCol w:w="1403"/>
        <w:gridCol w:w="723"/>
        <w:gridCol w:w="807"/>
        <w:gridCol w:w="723"/>
        <w:gridCol w:w="1746"/>
        <w:gridCol w:w="1306"/>
      </w:tblGrid>
      <w:tr w14:paraId="04CCD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2F3"/>
          </w:tcPr>
          <w:p w14:paraId="655C0AC0">
            <w:pPr>
              <w:spacing w:after="0" w:line="240" w:lineRule="auto"/>
              <w:jc w:val="center"/>
            </w:pPr>
            <w:r>
              <w:rPr>
                <w:rFonts w:ascii="宋体" w:hAnsi="宋体" w:eastAsia="宋体"/>
                <w:b/>
                <w:sz w:val="18"/>
              </w:rPr>
              <w:t>主键</w:t>
            </w:r>
          </w:p>
        </w:tc>
        <w:tc>
          <w:tcPr>
            <w:tcW w:w="1417" w:type="dxa"/>
            <w:shd w:val="clear" w:color="auto" w:fill="D9E2F3"/>
          </w:tcPr>
          <w:p w14:paraId="3706BCEF">
            <w:pPr>
              <w:spacing w:after="0" w:line="240" w:lineRule="auto"/>
              <w:jc w:val="center"/>
            </w:pPr>
            <w:r>
              <w:rPr>
                <w:rFonts w:ascii="宋体" w:hAnsi="宋体" w:eastAsia="宋体"/>
                <w:b/>
                <w:sz w:val="18"/>
              </w:rPr>
              <w:t>列名</w:t>
            </w:r>
          </w:p>
        </w:tc>
        <w:tc>
          <w:tcPr>
            <w:tcW w:w="1417" w:type="dxa"/>
            <w:shd w:val="clear" w:color="auto" w:fill="D9E2F3"/>
          </w:tcPr>
          <w:p w14:paraId="3D01C4AF">
            <w:pPr>
              <w:spacing w:after="0" w:line="240" w:lineRule="auto"/>
              <w:jc w:val="center"/>
            </w:pPr>
            <w:r>
              <w:rPr>
                <w:rFonts w:ascii="宋体" w:hAnsi="宋体" w:eastAsia="宋体"/>
                <w:b/>
                <w:sz w:val="18"/>
              </w:rPr>
              <w:t>数据类型</w:t>
            </w:r>
          </w:p>
        </w:tc>
        <w:tc>
          <w:tcPr>
            <w:tcW w:w="850" w:type="dxa"/>
            <w:shd w:val="clear" w:color="auto" w:fill="D9E2F3"/>
          </w:tcPr>
          <w:p w14:paraId="27120A25">
            <w:pPr>
              <w:spacing w:after="0" w:line="240" w:lineRule="auto"/>
              <w:jc w:val="center"/>
            </w:pPr>
            <w:r>
              <w:rPr>
                <w:rFonts w:ascii="宋体" w:hAnsi="宋体" w:eastAsia="宋体"/>
                <w:b/>
                <w:sz w:val="18"/>
              </w:rPr>
              <w:t>可否为空</w:t>
            </w:r>
          </w:p>
        </w:tc>
        <w:tc>
          <w:tcPr>
            <w:tcW w:w="850" w:type="dxa"/>
            <w:shd w:val="clear" w:color="auto" w:fill="D9E2F3"/>
          </w:tcPr>
          <w:p w14:paraId="7704E6B6">
            <w:pPr>
              <w:spacing w:after="0" w:line="240" w:lineRule="auto"/>
              <w:jc w:val="center"/>
            </w:pPr>
            <w:r>
              <w:rPr>
                <w:rFonts w:ascii="宋体" w:hAnsi="宋体" w:eastAsia="宋体"/>
                <w:b/>
                <w:sz w:val="18"/>
              </w:rPr>
              <w:t>可否重复</w:t>
            </w:r>
          </w:p>
        </w:tc>
        <w:tc>
          <w:tcPr>
            <w:tcW w:w="850" w:type="dxa"/>
            <w:shd w:val="clear" w:color="auto" w:fill="D9E2F3"/>
          </w:tcPr>
          <w:p w14:paraId="226B413F">
            <w:pPr>
              <w:spacing w:after="0" w:line="240" w:lineRule="auto"/>
              <w:jc w:val="center"/>
            </w:pPr>
            <w:r>
              <w:rPr>
                <w:rFonts w:ascii="宋体" w:hAnsi="宋体" w:eastAsia="宋体"/>
                <w:b/>
                <w:sz w:val="18"/>
              </w:rPr>
              <w:t>是否自增</w:t>
            </w:r>
          </w:p>
        </w:tc>
        <w:tc>
          <w:tcPr>
            <w:tcW w:w="1417" w:type="dxa"/>
            <w:shd w:val="clear" w:color="auto" w:fill="D9E2F3"/>
          </w:tcPr>
          <w:p w14:paraId="17DAD246">
            <w:pPr>
              <w:spacing w:after="0" w:line="240" w:lineRule="auto"/>
              <w:jc w:val="center"/>
            </w:pPr>
            <w:r>
              <w:rPr>
                <w:rFonts w:ascii="宋体" w:hAnsi="宋体" w:eastAsia="宋体"/>
                <w:b/>
                <w:sz w:val="18"/>
              </w:rPr>
              <w:t>默认值</w:t>
            </w:r>
          </w:p>
        </w:tc>
        <w:tc>
          <w:tcPr>
            <w:tcW w:w="1701" w:type="dxa"/>
            <w:shd w:val="clear" w:color="auto" w:fill="D9E2F3"/>
          </w:tcPr>
          <w:p w14:paraId="19994B45">
            <w:pPr>
              <w:spacing w:after="0" w:line="240" w:lineRule="auto"/>
              <w:jc w:val="center"/>
            </w:pPr>
            <w:r>
              <w:rPr>
                <w:rFonts w:ascii="宋体" w:hAnsi="宋体" w:eastAsia="宋体"/>
                <w:b/>
                <w:sz w:val="18"/>
              </w:rPr>
              <w:t>说明</w:t>
            </w:r>
          </w:p>
        </w:tc>
      </w:tr>
      <w:tr w14:paraId="5624B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C9B78EB">
            <w:pPr>
              <w:spacing w:after="0" w:line="240" w:lineRule="auto"/>
              <w:jc w:val="left"/>
            </w:pPr>
            <w:r>
              <w:rPr>
                <w:rFonts w:ascii="宋体" w:hAnsi="宋体" w:eastAsia="宋体"/>
                <w:sz w:val="18"/>
              </w:rPr>
              <w:t>PK</w:t>
            </w:r>
          </w:p>
        </w:tc>
        <w:tc>
          <w:tcPr>
            <w:tcW w:w="1417" w:type="dxa"/>
          </w:tcPr>
          <w:p w14:paraId="5DBD2212">
            <w:pPr>
              <w:spacing w:after="0" w:line="240" w:lineRule="auto"/>
              <w:jc w:val="center"/>
            </w:pPr>
            <w:r>
              <w:rPr>
                <w:rFonts w:ascii="宋体" w:hAnsi="宋体" w:eastAsia="宋体"/>
                <w:sz w:val="18"/>
              </w:rPr>
              <w:t>id</w:t>
            </w:r>
          </w:p>
        </w:tc>
        <w:tc>
          <w:tcPr>
            <w:tcW w:w="1417" w:type="dxa"/>
          </w:tcPr>
          <w:p w14:paraId="2EE665FF">
            <w:pPr>
              <w:spacing w:after="0" w:line="240" w:lineRule="auto"/>
              <w:jc w:val="center"/>
            </w:pPr>
            <w:r>
              <w:rPr>
                <w:rFonts w:ascii="宋体" w:hAnsi="宋体" w:eastAsia="宋体"/>
                <w:sz w:val="18"/>
              </w:rPr>
              <w:t>BIGINT</w:t>
            </w:r>
          </w:p>
        </w:tc>
        <w:tc>
          <w:tcPr>
            <w:tcW w:w="850" w:type="dxa"/>
          </w:tcPr>
          <w:p w14:paraId="149D579F">
            <w:pPr>
              <w:spacing w:after="0" w:line="240" w:lineRule="auto"/>
              <w:jc w:val="center"/>
            </w:pPr>
            <w:r>
              <w:rPr>
                <w:rFonts w:ascii="宋体" w:hAnsi="宋体" w:eastAsia="宋体"/>
                <w:sz w:val="18"/>
              </w:rPr>
              <w:t>NOT NULL</w:t>
            </w:r>
          </w:p>
        </w:tc>
        <w:tc>
          <w:tcPr>
            <w:tcW w:w="850" w:type="dxa"/>
          </w:tcPr>
          <w:p w14:paraId="734AC787">
            <w:pPr>
              <w:spacing w:after="0" w:line="240" w:lineRule="auto"/>
              <w:jc w:val="center"/>
            </w:pPr>
            <w:r>
              <w:rPr>
                <w:rFonts w:ascii="宋体" w:hAnsi="宋体" w:eastAsia="宋体"/>
                <w:sz w:val="18"/>
              </w:rPr>
              <w:t>UNIQUE</w:t>
            </w:r>
          </w:p>
        </w:tc>
        <w:tc>
          <w:tcPr>
            <w:tcW w:w="850" w:type="dxa"/>
          </w:tcPr>
          <w:p w14:paraId="50868617">
            <w:pPr>
              <w:spacing w:after="0" w:line="240" w:lineRule="auto"/>
              <w:jc w:val="center"/>
            </w:pPr>
            <w:r>
              <w:rPr>
                <w:rFonts w:ascii="宋体" w:hAnsi="宋体" w:eastAsia="宋体"/>
                <w:sz w:val="18"/>
              </w:rPr>
              <w:t>否（雪花ID）</w:t>
            </w:r>
          </w:p>
        </w:tc>
        <w:tc>
          <w:tcPr>
            <w:tcW w:w="1417" w:type="dxa"/>
          </w:tcPr>
          <w:p w14:paraId="669B0709">
            <w:pPr>
              <w:spacing w:after="0" w:line="240" w:lineRule="auto"/>
              <w:jc w:val="center"/>
            </w:pPr>
          </w:p>
        </w:tc>
        <w:tc>
          <w:tcPr>
            <w:tcW w:w="1701" w:type="dxa"/>
          </w:tcPr>
          <w:p w14:paraId="1ADDF463">
            <w:pPr>
              <w:spacing w:after="0" w:line="240" w:lineRule="auto"/>
              <w:jc w:val="center"/>
            </w:pPr>
            <w:r>
              <w:rPr>
                <w:rFonts w:ascii="宋体" w:hAnsi="宋体" w:eastAsia="宋体"/>
                <w:sz w:val="18"/>
              </w:rPr>
              <w:t>消息ID</w:t>
            </w:r>
          </w:p>
        </w:tc>
      </w:tr>
      <w:tr w14:paraId="6906B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D50C024">
            <w:pPr>
              <w:spacing w:after="0" w:line="240" w:lineRule="auto"/>
              <w:jc w:val="left"/>
            </w:pPr>
            <w:r>
              <w:rPr>
                <w:rFonts w:ascii="宋体" w:hAnsi="宋体" w:eastAsia="宋体"/>
                <w:sz w:val="18"/>
              </w:rPr>
              <w:t>FK</w:t>
            </w:r>
          </w:p>
        </w:tc>
        <w:tc>
          <w:tcPr>
            <w:tcW w:w="1417" w:type="dxa"/>
          </w:tcPr>
          <w:p w14:paraId="6D3232FA">
            <w:pPr>
              <w:spacing w:after="0" w:line="240" w:lineRule="auto"/>
              <w:jc w:val="center"/>
            </w:pPr>
            <w:r>
              <w:rPr>
                <w:rFonts w:ascii="宋体" w:hAnsi="宋体" w:eastAsia="宋体"/>
                <w:sz w:val="18"/>
              </w:rPr>
              <w:t>sender_id</w:t>
            </w:r>
          </w:p>
        </w:tc>
        <w:tc>
          <w:tcPr>
            <w:tcW w:w="1417" w:type="dxa"/>
          </w:tcPr>
          <w:p w14:paraId="623431C8">
            <w:pPr>
              <w:spacing w:after="0" w:line="240" w:lineRule="auto"/>
              <w:jc w:val="center"/>
            </w:pPr>
            <w:r>
              <w:rPr>
                <w:rFonts w:ascii="宋体" w:hAnsi="宋体" w:eastAsia="宋体"/>
                <w:sz w:val="18"/>
              </w:rPr>
              <w:t>BIGINT</w:t>
            </w:r>
          </w:p>
        </w:tc>
        <w:tc>
          <w:tcPr>
            <w:tcW w:w="850" w:type="dxa"/>
          </w:tcPr>
          <w:p w14:paraId="087A4014">
            <w:pPr>
              <w:spacing w:after="0" w:line="240" w:lineRule="auto"/>
              <w:jc w:val="center"/>
            </w:pPr>
            <w:r>
              <w:rPr>
                <w:rFonts w:ascii="宋体" w:hAnsi="宋体" w:eastAsia="宋体"/>
                <w:sz w:val="18"/>
              </w:rPr>
              <w:t>NOT NULL</w:t>
            </w:r>
          </w:p>
        </w:tc>
        <w:tc>
          <w:tcPr>
            <w:tcW w:w="850" w:type="dxa"/>
          </w:tcPr>
          <w:p w14:paraId="69AC431A">
            <w:pPr>
              <w:spacing w:after="0" w:line="240" w:lineRule="auto"/>
              <w:jc w:val="center"/>
            </w:pPr>
          </w:p>
        </w:tc>
        <w:tc>
          <w:tcPr>
            <w:tcW w:w="850" w:type="dxa"/>
          </w:tcPr>
          <w:p w14:paraId="5273503D">
            <w:pPr>
              <w:spacing w:after="0" w:line="240" w:lineRule="auto"/>
              <w:jc w:val="center"/>
            </w:pPr>
          </w:p>
        </w:tc>
        <w:tc>
          <w:tcPr>
            <w:tcW w:w="1417" w:type="dxa"/>
          </w:tcPr>
          <w:p w14:paraId="00150050">
            <w:pPr>
              <w:spacing w:after="0" w:line="240" w:lineRule="auto"/>
              <w:jc w:val="center"/>
            </w:pPr>
          </w:p>
        </w:tc>
        <w:tc>
          <w:tcPr>
            <w:tcW w:w="1701" w:type="dxa"/>
          </w:tcPr>
          <w:p w14:paraId="5AE07A8B">
            <w:pPr>
              <w:spacing w:after="0" w:line="240" w:lineRule="auto"/>
              <w:jc w:val="center"/>
            </w:pPr>
            <w:r>
              <w:rPr>
                <w:rFonts w:ascii="宋体" w:hAnsi="宋体" w:eastAsia="宋体"/>
                <w:sz w:val="18"/>
              </w:rPr>
              <w:t>发送者用户ID → user.id</w:t>
            </w:r>
          </w:p>
        </w:tc>
      </w:tr>
      <w:tr w14:paraId="20B32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6593773">
            <w:pPr>
              <w:spacing w:after="0" w:line="240" w:lineRule="auto"/>
              <w:jc w:val="left"/>
            </w:pPr>
            <w:r>
              <w:rPr>
                <w:rFonts w:ascii="宋体" w:hAnsi="宋体" w:eastAsia="宋体"/>
                <w:sz w:val="18"/>
              </w:rPr>
              <w:t>FK</w:t>
            </w:r>
          </w:p>
        </w:tc>
        <w:tc>
          <w:tcPr>
            <w:tcW w:w="1417" w:type="dxa"/>
          </w:tcPr>
          <w:p w14:paraId="0C00B07A">
            <w:pPr>
              <w:spacing w:after="0" w:line="240" w:lineRule="auto"/>
              <w:jc w:val="center"/>
            </w:pPr>
            <w:r>
              <w:rPr>
                <w:rFonts w:ascii="宋体" w:hAnsi="宋体" w:eastAsia="宋体"/>
                <w:sz w:val="18"/>
              </w:rPr>
              <w:t>receiver_id</w:t>
            </w:r>
          </w:p>
        </w:tc>
        <w:tc>
          <w:tcPr>
            <w:tcW w:w="1417" w:type="dxa"/>
          </w:tcPr>
          <w:p w14:paraId="1A5EBED6">
            <w:pPr>
              <w:spacing w:after="0" w:line="240" w:lineRule="auto"/>
              <w:jc w:val="center"/>
            </w:pPr>
            <w:r>
              <w:rPr>
                <w:rFonts w:ascii="宋体" w:hAnsi="宋体" w:eastAsia="宋体"/>
                <w:sz w:val="18"/>
              </w:rPr>
              <w:t>BIGINT</w:t>
            </w:r>
          </w:p>
        </w:tc>
        <w:tc>
          <w:tcPr>
            <w:tcW w:w="850" w:type="dxa"/>
          </w:tcPr>
          <w:p w14:paraId="41D25636">
            <w:pPr>
              <w:spacing w:after="0" w:line="240" w:lineRule="auto"/>
              <w:jc w:val="center"/>
            </w:pPr>
            <w:r>
              <w:rPr>
                <w:rFonts w:ascii="宋体" w:hAnsi="宋体" w:eastAsia="宋体"/>
                <w:sz w:val="18"/>
              </w:rPr>
              <w:t>NOT NULL</w:t>
            </w:r>
          </w:p>
        </w:tc>
        <w:tc>
          <w:tcPr>
            <w:tcW w:w="850" w:type="dxa"/>
          </w:tcPr>
          <w:p w14:paraId="12BDC9CC">
            <w:pPr>
              <w:spacing w:after="0" w:line="240" w:lineRule="auto"/>
              <w:jc w:val="center"/>
            </w:pPr>
          </w:p>
        </w:tc>
        <w:tc>
          <w:tcPr>
            <w:tcW w:w="850" w:type="dxa"/>
          </w:tcPr>
          <w:p w14:paraId="67EFB924">
            <w:pPr>
              <w:spacing w:after="0" w:line="240" w:lineRule="auto"/>
              <w:jc w:val="center"/>
            </w:pPr>
          </w:p>
        </w:tc>
        <w:tc>
          <w:tcPr>
            <w:tcW w:w="1417" w:type="dxa"/>
          </w:tcPr>
          <w:p w14:paraId="65533807">
            <w:pPr>
              <w:spacing w:after="0" w:line="240" w:lineRule="auto"/>
              <w:jc w:val="center"/>
            </w:pPr>
          </w:p>
        </w:tc>
        <w:tc>
          <w:tcPr>
            <w:tcW w:w="1701" w:type="dxa"/>
          </w:tcPr>
          <w:p w14:paraId="17691E12">
            <w:pPr>
              <w:spacing w:after="0" w:line="240" w:lineRule="auto"/>
              <w:jc w:val="center"/>
            </w:pPr>
            <w:r>
              <w:rPr>
                <w:rFonts w:ascii="宋体" w:hAnsi="宋体" w:eastAsia="宋体"/>
                <w:sz w:val="18"/>
              </w:rPr>
              <w:t>接收者用户ID → user.id</w:t>
            </w:r>
          </w:p>
        </w:tc>
      </w:tr>
      <w:tr w14:paraId="0E440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008278F">
            <w:pPr>
              <w:spacing w:after="0" w:line="240" w:lineRule="auto"/>
              <w:jc w:val="left"/>
            </w:pPr>
          </w:p>
        </w:tc>
        <w:tc>
          <w:tcPr>
            <w:tcW w:w="1417" w:type="dxa"/>
          </w:tcPr>
          <w:p w14:paraId="077644B4">
            <w:pPr>
              <w:spacing w:after="0" w:line="240" w:lineRule="auto"/>
              <w:jc w:val="center"/>
            </w:pPr>
            <w:r>
              <w:rPr>
                <w:rFonts w:ascii="宋体" w:hAnsi="宋体" w:eastAsia="宋体"/>
                <w:sz w:val="18"/>
              </w:rPr>
              <w:t>content</w:t>
            </w:r>
          </w:p>
        </w:tc>
        <w:tc>
          <w:tcPr>
            <w:tcW w:w="1417" w:type="dxa"/>
          </w:tcPr>
          <w:p w14:paraId="1E4D745B">
            <w:pPr>
              <w:spacing w:after="0" w:line="240" w:lineRule="auto"/>
              <w:jc w:val="center"/>
            </w:pPr>
            <w:r>
              <w:rPr>
                <w:rFonts w:ascii="宋体" w:hAnsi="宋体" w:eastAsia="宋体"/>
                <w:sz w:val="18"/>
              </w:rPr>
              <w:t>VARCHAR(1000)</w:t>
            </w:r>
          </w:p>
        </w:tc>
        <w:tc>
          <w:tcPr>
            <w:tcW w:w="850" w:type="dxa"/>
          </w:tcPr>
          <w:p w14:paraId="623FC03D">
            <w:pPr>
              <w:spacing w:after="0" w:line="240" w:lineRule="auto"/>
              <w:jc w:val="center"/>
            </w:pPr>
            <w:r>
              <w:rPr>
                <w:rFonts w:ascii="宋体" w:hAnsi="宋体" w:eastAsia="宋体"/>
                <w:sz w:val="18"/>
              </w:rPr>
              <w:t>NOT NULL</w:t>
            </w:r>
          </w:p>
        </w:tc>
        <w:tc>
          <w:tcPr>
            <w:tcW w:w="850" w:type="dxa"/>
          </w:tcPr>
          <w:p w14:paraId="4E427622">
            <w:pPr>
              <w:spacing w:after="0" w:line="240" w:lineRule="auto"/>
              <w:jc w:val="center"/>
            </w:pPr>
          </w:p>
        </w:tc>
        <w:tc>
          <w:tcPr>
            <w:tcW w:w="850" w:type="dxa"/>
          </w:tcPr>
          <w:p w14:paraId="5832D8BC">
            <w:pPr>
              <w:spacing w:after="0" w:line="240" w:lineRule="auto"/>
              <w:jc w:val="center"/>
            </w:pPr>
          </w:p>
        </w:tc>
        <w:tc>
          <w:tcPr>
            <w:tcW w:w="1417" w:type="dxa"/>
          </w:tcPr>
          <w:p w14:paraId="1AF45548">
            <w:pPr>
              <w:spacing w:after="0" w:line="240" w:lineRule="auto"/>
              <w:jc w:val="center"/>
            </w:pPr>
          </w:p>
        </w:tc>
        <w:tc>
          <w:tcPr>
            <w:tcW w:w="1701" w:type="dxa"/>
          </w:tcPr>
          <w:p w14:paraId="16A839A9">
            <w:pPr>
              <w:spacing w:after="0" w:line="240" w:lineRule="auto"/>
              <w:jc w:val="center"/>
            </w:pPr>
            <w:r>
              <w:rPr>
                <w:rFonts w:ascii="宋体" w:hAnsi="宋体" w:eastAsia="宋体"/>
                <w:sz w:val="18"/>
              </w:rPr>
              <w:t>消息正文内容</w:t>
            </w:r>
          </w:p>
        </w:tc>
      </w:tr>
      <w:tr w14:paraId="74320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E8E8F76">
            <w:pPr>
              <w:spacing w:after="0" w:line="240" w:lineRule="auto"/>
              <w:jc w:val="left"/>
            </w:pPr>
          </w:p>
        </w:tc>
        <w:tc>
          <w:tcPr>
            <w:tcW w:w="1417" w:type="dxa"/>
          </w:tcPr>
          <w:p w14:paraId="61ECA639">
            <w:pPr>
              <w:spacing w:after="0" w:line="240" w:lineRule="auto"/>
              <w:jc w:val="center"/>
            </w:pPr>
            <w:r>
              <w:rPr>
                <w:rFonts w:ascii="宋体" w:hAnsi="宋体" w:eastAsia="宋体"/>
                <w:sz w:val="18"/>
              </w:rPr>
              <w:t>is_read</w:t>
            </w:r>
          </w:p>
        </w:tc>
        <w:tc>
          <w:tcPr>
            <w:tcW w:w="1417" w:type="dxa"/>
          </w:tcPr>
          <w:p w14:paraId="0780C486">
            <w:pPr>
              <w:spacing w:after="0" w:line="240" w:lineRule="auto"/>
              <w:jc w:val="center"/>
            </w:pPr>
            <w:r>
              <w:rPr>
                <w:rFonts w:ascii="宋体" w:hAnsi="宋体" w:eastAsia="宋体"/>
                <w:sz w:val="18"/>
              </w:rPr>
              <w:t>TINYINT</w:t>
            </w:r>
          </w:p>
        </w:tc>
        <w:tc>
          <w:tcPr>
            <w:tcW w:w="850" w:type="dxa"/>
          </w:tcPr>
          <w:p w14:paraId="55127CC8">
            <w:pPr>
              <w:spacing w:after="0" w:line="240" w:lineRule="auto"/>
              <w:jc w:val="center"/>
            </w:pPr>
            <w:r>
              <w:rPr>
                <w:rFonts w:ascii="宋体" w:hAnsi="宋体" w:eastAsia="宋体"/>
                <w:sz w:val="18"/>
              </w:rPr>
              <w:t>NOT NULL</w:t>
            </w:r>
          </w:p>
        </w:tc>
        <w:tc>
          <w:tcPr>
            <w:tcW w:w="850" w:type="dxa"/>
          </w:tcPr>
          <w:p w14:paraId="4621FE4E">
            <w:pPr>
              <w:spacing w:after="0" w:line="240" w:lineRule="auto"/>
              <w:jc w:val="center"/>
            </w:pPr>
          </w:p>
        </w:tc>
        <w:tc>
          <w:tcPr>
            <w:tcW w:w="850" w:type="dxa"/>
          </w:tcPr>
          <w:p w14:paraId="260FEA92">
            <w:pPr>
              <w:spacing w:after="0" w:line="240" w:lineRule="auto"/>
              <w:jc w:val="center"/>
            </w:pPr>
          </w:p>
        </w:tc>
        <w:tc>
          <w:tcPr>
            <w:tcW w:w="1417" w:type="dxa"/>
          </w:tcPr>
          <w:p w14:paraId="29D88B8B">
            <w:pPr>
              <w:spacing w:after="0" w:line="240" w:lineRule="auto"/>
              <w:jc w:val="center"/>
            </w:pPr>
            <w:r>
              <w:rPr>
                <w:rFonts w:ascii="宋体" w:hAnsi="宋体" w:eastAsia="宋体"/>
                <w:sz w:val="18"/>
              </w:rPr>
              <w:t>0</w:t>
            </w:r>
          </w:p>
        </w:tc>
        <w:tc>
          <w:tcPr>
            <w:tcW w:w="1701" w:type="dxa"/>
          </w:tcPr>
          <w:p w14:paraId="717F4696">
            <w:pPr>
              <w:spacing w:after="0" w:line="240" w:lineRule="auto"/>
              <w:jc w:val="center"/>
            </w:pPr>
            <w:r>
              <w:rPr>
                <w:rFonts w:ascii="宋体" w:hAnsi="宋体" w:eastAsia="宋体"/>
                <w:sz w:val="18"/>
              </w:rPr>
              <w:t>0=未读, 1=已读</w:t>
            </w:r>
          </w:p>
        </w:tc>
      </w:tr>
      <w:tr w14:paraId="05252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47B68C7">
            <w:pPr>
              <w:spacing w:after="0" w:line="240" w:lineRule="auto"/>
              <w:jc w:val="left"/>
            </w:pPr>
          </w:p>
        </w:tc>
        <w:tc>
          <w:tcPr>
            <w:tcW w:w="1417" w:type="dxa"/>
          </w:tcPr>
          <w:p w14:paraId="439853F0">
            <w:pPr>
              <w:spacing w:after="0" w:line="240" w:lineRule="auto"/>
              <w:jc w:val="center"/>
            </w:pPr>
            <w:r>
              <w:rPr>
                <w:rFonts w:ascii="宋体" w:hAnsi="宋体" w:eastAsia="宋体"/>
                <w:sz w:val="18"/>
              </w:rPr>
              <w:t>create_time</w:t>
            </w:r>
          </w:p>
        </w:tc>
        <w:tc>
          <w:tcPr>
            <w:tcW w:w="1417" w:type="dxa"/>
          </w:tcPr>
          <w:p w14:paraId="6B904047">
            <w:pPr>
              <w:spacing w:after="0" w:line="240" w:lineRule="auto"/>
              <w:jc w:val="center"/>
            </w:pPr>
            <w:r>
              <w:rPr>
                <w:rFonts w:ascii="宋体" w:hAnsi="宋体" w:eastAsia="宋体"/>
                <w:sz w:val="18"/>
              </w:rPr>
              <w:t>DATETIME</w:t>
            </w:r>
          </w:p>
        </w:tc>
        <w:tc>
          <w:tcPr>
            <w:tcW w:w="850" w:type="dxa"/>
          </w:tcPr>
          <w:p w14:paraId="47BF2D68">
            <w:pPr>
              <w:spacing w:after="0" w:line="240" w:lineRule="auto"/>
              <w:jc w:val="center"/>
            </w:pPr>
            <w:r>
              <w:rPr>
                <w:rFonts w:ascii="宋体" w:hAnsi="宋体" w:eastAsia="宋体"/>
                <w:sz w:val="18"/>
              </w:rPr>
              <w:t>NOT NULL</w:t>
            </w:r>
          </w:p>
        </w:tc>
        <w:tc>
          <w:tcPr>
            <w:tcW w:w="850" w:type="dxa"/>
          </w:tcPr>
          <w:p w14:paraId="033F39F3">
            <w:pPr>
              <w:spacing w:after="0" w:line="240" w:lineRule="auto"/>
              <w:jc w:val="center"/>
            </w:pPr>
          </w:p>
        </w:tc>
        <w:tc>
          <w:tcPr>
            <w:tcW w:w="850" w:type="dxa"/>
          </w:tcPr>
          <w:p w14:paraId="4B72FC2E">
            <w:pPr>
              <w:spacing w:after="0" w:line="240" w:lineRule="auto"/>
              <w:jc w:val="center"/>
            </w:pPr>
          </w:p>
        </w:tc>
        <w:tc>
          <w:tcPr>
            <w:tcW w:w="1417" w:type="dxa"/>
          </w:tcPr>
          <w:p w14:paraId="5EA1DF2B">
            <w:pPr>
              <w:spacing w:after="0" w:line="240" w:lineRule="auto"/>
              <w:jc w:val="center"/>
            </w:pPr>
            <w:r>
              <w:rPr>
                <w:rFonts w:ascii="宋体" w:hAnsi="宋体" w:eastAsia="宋体"/>
                <w:sz w:val="18"/>
              </w:rPr>
              <w:t>CURRENT_TIMESTAMP</w:t>
            </w:r>
          </w:p>
        </w:tc>
        <w:tc>
          <w:tcPr>
            <w:tcW w:w="1701" w:type="dxa"/>
          </w:tcPr>
          <w:p w14:paraId="760D56FE">
            <w:pPr>
              <w:spacing w:after="0" w:line="240" w:lineRule="auto"/>
              <w:jc w:val="center"/>
            </w:pPr>
            <w:r>
              <w:rPr>
                <w:rFonts w:ascii="宋体" w:hAnsi="宋体" w:eastAsia="宋体"/>
                <w:sz w:val="18"/>
              </w:rPr>
              <w:t>发送时间</w:t>
            </w:r>
          </w:p>
        </w:tc>
      </w:tr>
      <w:tr w14:paraId="35A94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99FB14A">
            <w:pPr>
              <w:spacing w:after="0" w:line="240" w:lineRule="auto"/>
              <w:jc w:val="left"/>
            </w:pPr>
          </w:p>
        </w:tc>
        <w:tc>
          <w:tcPr>
            <w:tcW w:w="1417" w:type="dxa"/>
          </w:tcPr>
          <w:p w14:paraId="70534EDA">
            <w:pPr>
              <w:spacing w:after="0" w:line="240" w:lineRule="auto"/>
              <w:jc w:val="center"/>
            </w:pPr>
            <w:r>
              <w:rPr>
                <w:rFonts w:ascii="宋体" w:hAnsi="宋体" w:eastAsia="宋体"/>
                <w:sz w:val="18"/>
              </w:rPr>
              <w:t>update_time</w:t>
            </w:r>
          </w:p>
        </w:tc>
        <w:tc>
          <w:tcPr>
            <w:tcW w:w="1417" w:type="dxa"/>
          </w:tcPr>
          <w:p w14:paraId="68994C08">
            <w:pPr>
              <w:spacing w:after="0" w:line="240" w:lineRule="auto"/>
              <w:jc w:val="center"/>
            </w:pPr>
            <w:r>
              <w:rPr>
                <w:rFonts w:ascii="宋体" w:hAnsi="宋体" w:eastAsia="宋体"/>
                <w:sz w:val="18"/>
              </w:rPr>
              <w:t>DATETIME</w:t>
            </w:r>
          </w:p>
        </w:tc>
        <w:tc>
          <w:tcPr>
            <w:tcW w:w="850" w:type="dxa"/>
          </w:tcPr>
          <w:p w14:paraId="19E4292D">
            <w:pPr>
              <w:spacing w:after="0" w:line="240" w:lineRule="auto"/>
              <w:jc w:val="center"/>
            </w:pPr>
            <w:r>
              <w:rPr>
                <w:rFonts w:ascii="宋体" w:hAnsi="宋体" w:eastAsia="宋体"/>
                <w:sz w:val="18"/>
              </w:rPr>
              <w:t>NOT NULL</w:t>
            </w:r>
          </w:p>
        </w:tc>
        <w:tc>
          <w:tcPr>
            <w:tcW w:w="850" w:type="dxa"/>
          </w:tcPr>
          <w:p w14:paraId="5C25162C">
            <w:pPr>
              <w:spacing w:after="0" w:line="240" w:lineRule="auto"/>
              <w:jc w:val="center"/>
            </w:pPr>
          </w:p>
        </w:tc>
        <w:tc>
          <w:tcPr>
            <w:tcW w:w="850" w:type="dxa"/>
          </w:tcPr>
          <w:p w14:paraId="020C2E14">
            <w:pPr>
              <w:spacing w:after="0" w:line="240" w:lineRule="auto"/>
              <w:jc w:val="center"/>
            </w:pPr>
          </w:p>
        </w:tc>
        <w:tc>
          <w:tcPr>
            <w:tcW w:w="1417" w:type="dxa"/>
          </w:tcPr>
          <w:p w14:paraId="060F0E16">
            <w:pPr>
              <w:spacing w:after="0" w:line="240" w:lineRule="auto"/>
              <w:jc w:val="center"/>
            </w:pPr>
            <w:r>
              <w:rPr>
                <w:rFonts w:ascii="宋体" w:hAnsi="宋体" w:eastAsia="宋体"/>
                <w:sz w:val="18"/>
              </w:rPr>
              <w:t>CURRENT_TIMESTAMP ON UPDATE</w:t>
            </w:r>
          </w:p>
        </w:tc>
        <w:tc>
          <w:tcPr>
            <w:tcW w:w="1701" w:type="dxa"/>
          </w:tcPr>
          <w:p w14:paraId="169DEA87">
            <w:pPr>
              <w:spacing w:after="0" w:line="240" w:lineRule="auto"/>
              <w:jc w:val="center"/>
            </w:pPr>
            <w:r>
              <w:rPr>
                <w:rFonts w:ascii="宋体" w:hAnsi="宋体" w:eastAsia="宋体"/>
                <w:sz w:val="18"/>
              </w:rPr>
              <w:t>更新时间</w:t>
            </w:r>
          </w:p>
        </w:tc>
      </w:tr>
    </w:tbl>
    <w:p w14:paraId="5065EF73"/>
    <w:p w14:paraId="6BB5DF3B">
      <w:pPr>
        <w:pStyle w:val="4"/>
      </w:pPr>
      <w:r>
        <w:rPr>
          <w:rFonts w:ascii="黑体" w:hAnsi="黑体" w:eastAsia="黑体"/>
        </w:rPr>
        <w:t>4.2 物理结构设计</w:t>
      </w:r>
    </w:p>
    <w:p w14:paraId="50D09AC2">
      <w:pPr>
        <w:spacing w:line="360" w:lineRule="auto"/>
        <w:ind w:firstLine="420"/>
      </w:pPr>
      <w:r>
        <w:rPr>
          <w:rFonts w:ascii="宋体" w:hAnsi="宋体" w:eastAsia="宋体"/>
          <w:sz w:val="24"/>
        </w:rPr>
        <w:t>数据库采用MySQL 8.0.45社区版，存储引擎为InnoDB，默认字符集为utf8mb4，排序规则为utf8mb4_unicode_ci。数据库名为prometheus_skill_bank，部署于本地服务器3306端口。</w:t>
      </w:r>
    </w:p>
    <w:p w14:paraId="601E4B41">
      <w:pPr>
        <w:spacing w:line="360" w:lineRule="auto"/>
        <w:ind w:firstLine="420"/>
      </w:pPr>
      <w:r>
        <w:rPr>
          <w:rFonts w:ascii="宋体" w:hAnsi="宋体" w:eastAsia="宋体"/>
          <w:sz w:val="24"/>
        </w:rPr>
        <w:t>物理存储的关键设计如下：</w:t>
      </w:r>
    </w:p>
    <w:p w14:paraId="7B5D66C9">
      <w:pPr>
        <w:spacing w:line="360" w:lineRule="auto"/>
        <w:ind w:firstLine="420"/>
      </w:pPr>
      <w:r>
        <w:rPr>
          <w:rFonts w:ascii="宋体" w:hAnsi="宋体" w:eastAsia="宋体"/>
          <w:sz w:val="24"/>
        </w:rPr>
        <w:t>（1）存储引擎：所有15张表均使用InnoDB引擎。InnoDB支持事务（ACID）、行级锁定和外键约束，能够保证数据的一致性和高并发写入性能。崩溃恢复通过redo log和undo log实现。</w:t>
      </w:r>
    </w:p>
    <w:p w14:paraId="20DDEB9C">
      <w:pPr>
        <w:spacing w:line="360" w:lineRule="auto"/>
        <w:ind w:firstLine="420"/>
      </w:pPr>
      <w:r>
        <w:rPr>
          <w:rFonts w:ascii="宋体" w:hAnsi="宋体" w:eastAsia="宋体"/>
          <w:sz w:val="24"/>
        </w:rPr>
        <w:t>（2）索引设计：每张表的主键（PRIMARY KEY）自动创建聚簇索引，数据按主键顺序物理存储，B+Tree结构保证O(log n)的查询效率。辅助索引（KEY/INDEX）为非聚簇索引，叶子节点存储主键值，通过回表查询获取完整行数据。</w:t>
      </w:r>
    </w:p>
    <w:p w14:paraId="439847D5">
      <w:pPr>
        <w:spacing w:line="360" w:lineRule="auto"/>
        <w:ind w:firstLine="420"/>
      </w:pPr>
      <w:r>
        <w:rPr>
          <w:rFonts w:ascii="宋体" w:hAnsi="宋体" w:eastAsia="宋体"/>
          <w:sz w:val="24"/>
        </w:rPr>
        <w:t>（3）全文索引：skill表的title和description字段建有FULLTEXT全文索引（ft_title_desc），支持MySQL自然语言模式（IN NATURAL LANGUAGE MODE）的全文搜索，用于技能广场的关键词搜索功能。</w:t>
      </w:r>
    </w:p>
    <w:p w14:paraId="58733759">
      <w:pPr>
        <w:spacing w:line="360" w:lineRule="auto"/>
        <w:ind w:firstLine="420"/>
      </w:pPr>
      <w:r>
        <w:rPr>
          <w:rFonts w:ascii="宋体" w:hAnsi="宋体" w:eastAsia="宋体"/>
          <w:sz w:val="24"/>
        </w:rPr>
        <w:t>（4）唯一约束：关键业务字段如username、email、order_no等建有UNIQUE索引，数据库层面保证数据不重复。bounty_application表的(bounty_id, applicant_id)联合唯一约束防止重复申请。</w:t>
      </w:r>
    </w:p>
    <w:p w14:paraId="0376FEB5">
      <w:pPr>
        <w:spacing w:line="360" w:lineRule="auto"/>
        <w:ind w:firstLine="420"/>
      </w:pPr>
      <w:r>
        <w:rPr>
          <w:rFonts w:ascii="宋体" w:hAnsi="宋体" w:eastAsia="宋体"/>
          <w:sz w:val="24"/>
        </w:rPr>
        <w:t>（5）数据文件存储：数据文件（.ibd表空间文件）和日志文件（redo log、binlog）存放于MySQL数据目录（datadir），由MySQL Server统一管理。InnoDB使用独立表空间（innodb_file_per_table=ON），每个表一个.ibd文件。</w:t>
      </w:r>
    </w:p>
    <w:p w14:paraId="21DEEEDE">
      <w:pPr>
        <w:spacing w:line="360" w:lineRule="auto"/>
        <w:ind w:firstLine="420"/>
      </w:pPr>
      <w:r>
        <w:rPr>
          <w:rFonts w:ascii="宋体" w:hAnsi="宋体" w:eastAsia="宋体"/>
          <w:sz w:val="24"/>
        </w:rPr>
        <w:t>（6）连接池配置：使用HikariCP连接池（Spring Boot 3.x默认），配置最大连接数20（maximumPoolSize），最小空闲连接数5（minimumIdle），连接超时30秒（connectionTimeout），空闲连接最大存活时间10分钟（idleTimeout）。</w:t>
      </w:r>
    </w:p>
    <w:p w14:paraId="0EEA45D5">
      <w:pPr>
        <w:spacing w:line="360" w:lineRule="auto"/>
        <w:ind w:firstLine="420"/>
      </w:pPr>
      <w:r>
        <w:rPr>
          <w:rFonts w:ascii="宋体" w:hAnsi="宋体" w:eastAsia="宋体"/>
          <w:sz w:val="24"/>
        </w:rPr>
        <w:t>（7）数据备份策略：通过mysqldump工具定期执行全量逻辑备份，导出为SQL文件。配合MySQL binary log（binlog）可实现基于时间点的增量恢复（Point-in-Time Recovery）。</w:t>
      </w:r>
    </w:p>
    <w:p w14:paraId="1A957A39">
      <w:r>
        <w:br w:type="page"/>
      </w:r>
    </w:p>
    <w:p w14:paraId="40F903BE">
      <w:pPr>
        <w:pStyle w:val="3"/>
      </w:pPr>
      <w:r>
        <w:rPr>
          <w:rFonts w:ascii="黑体" w:hAnsi="黑体" w:eastAsia="黑体"/>
        </w:rPr>
        <w:t>5 系统出错处理设计</w:t>
      </w:r>
    </w:p>
    <w:p w14:paraId="0A397BBF">
      <w:pPr>
        <w:pStyle w:val="4"/>
      </w:pPr>
      <w:r>
        <w:rPr>
          <w:rFonts w:ascii="黑体" w:hAnsi="黑体" w:eastAsia="黑体"/>
        </w:rPr>
        <w:t>5.1 出错信息提醒设计</w:t>
      </w:r>
    </w:p>
    <w:p w14:paraId="5FD198C5">
      <w:pPr>
        <w:spacing w:line="360" w:lineRule="auto"/>
        <w:ind w:firstLine="420"/>
      </w:pPr>
      <w:r>
        <w:rPr>
          <w:rFonts w:ascii="宋体" w:hAnsi="宋体" w:eastAsia="宋体"/>
          <w:sz w:val="24"/>
        </w:rPr>
        <w:t>系统通过统一的全局异常处理器（GlobalExceptionHandler，位于skill-common模块）捕获各类运行时异常，转换为标准的JSON错误响应格式。前端Axios拦截器统一检查响应体中code字段的值，当code≠200时自动弹出Element Plus的ElMessage提示。以下列出系统主要的出错类型及对应的处理方式：</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2"/>
        <w:gridCol w:w="2936"/>
        <w:gridCol w:w="3988"/>
      </w:tblGrid>
      <w:tr w14:paraId="66F31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13C54165">
            <w:pPr>
              <w:spacing w:after="0" w:line="240" w:lineRule="auto"/>
              <w:jc w:val="center"/>
            </w:pPr>
            <w:r>
              <w:rPr>
                <w:rFonts w:ascii="宋体" w:hAnsi="宋体" w:eastAsia="宋体"/>
                <w:b/>
                <w:sz w:val="18"/>
              </w:rPr>
              <w:t>出错类型</w:t>
            </w:r>
          </w:p>
        </w:tc>
        <w:tc>
          <w:tcPr>
            <w:tcW w:w="3118" w:type="dxa"/>
            <w:shd w:val="clear" w:color="auto" w:fill="D9E2F3"/>
          </w:tcPr>
          <w:p w14:paraId="1ED5D82D">
            <w:pPr>
              <w:spacing w:after="0" w:line="240" w:lineRule="auto"/>
              <w:jc w:val="center"/>
            </w:pPr>
            <w:r>
              <w:rPr>
                <w:rFonts w:ascii="宋体" w:hAnsi="宋体" w:eastAsia="宋体"/>
                <w:b/>
                <w:sz w:val="18"/>
              </w:rPr>
              <w:t>错误信息示例</w:t>
            </w:r>
          </w:p>
        </w:tc>
        <w:tc>
          <w:tcPr>
            <w:tcW w:w="4252" w:type="dxa"/>
            <w:shd w:val="clear" w:color="auto" w:fill="D9E2F3"/>
          </w:tcPr>
          <w:p w14:paraId="76BD3BD6">
            <w:pPr>
              <w:spacing w:after="0" w:line="240" w:lineRule="auto"/>
              <w:jc w:val="center"/>
            </w:pPr>
            <w:r>
              <w:rPr>
                <w:rFonts w:ascii="宋体" w:hAnsi="宋体" w:eastAsia="宋体"/>
                <w:b/>
                <w:sz w:val="18"/>
              </w:rPr>
              <w:t>系统响应/处理方式</w:t>
            </w:r>
          </w:p>
        </w:tc>
      </w:tr>
      <w:tr w14:paraId="3157F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562A611">
            <w:pPr>
              <w:spacing w:after="0" w:line="240" w:lineRule="auto"/>
              <w:jc w:val="left"/>
            </w:pPr>
            <w:r>
              <w:rPr>
                <w:rFonts w:ascii="宋体" w:hAnsi="宋体" w:eastAsia="宋体"/>
                <w:sz w:val="18"/>
              </w:rPr>
              <w:t>参数校验失败</w:t>
            </w:r>
          </w:p>
        </w:tc>
        <w:tc>
          <w:tcPr>
            <w:tcW w:w="3118" w:type="dxa"/>
          </w:tcPr>
          <w:p w14:paraId="002EDDE5">
            <w:pPr>
              <w:spacing w:after="0" w:line="240" w:lineRule="auto"/>
              <w:jc w:val="center"/>
            </w:pPr>
            <w:r>
              <w:rPr>
                <w:rFonts w:ascii="宋体" w:hAnsi="宋体" w:eastAsia="宋体"/>
                <w:sz w:val="18"/>
              </w:rPr>
              <w:t>用户名不能为空 / 密码长度至少6位 / 价格必须大于0</w:t>
            </w:r>
          </w:p>
        </w:tc>
        <w:tc>
          <w:tcPr>
            <w:tcW w:w="4252" w:type="dxa"/>
          </w:tcPr>
          <w:p w14:paraId="5C352112">
            <w:pPr>
              <w:spacing w:after="0" w:line="240" w:lineRule="auto"/>
              <w:jc w:val="center"/>
            </w:pPr>
            <w:r>
              <w:rPr>
                <w:rFonts w:ascii="宋体" w:hAnsi="宋体" w:eastAsia="宋体"/>
                <w:sz w:val="18"/>
              </w:rPr>
              <w:t>返回code=400，msg包含具体校验失败原因，前端ElMessage.warning弹出黄色警告提示框</w:t>
            </w:r>
          </w:p>
        </w:tc>
      </w:tr>
      <w:tr w14:paraId="29E02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66DE5A3">
            <w:pPr>
              <w:spacing w:after="0" w:line="240" w:lineRule="auto"/>
              <w:jc w:val="left"/>
            </w:pPr>
            <w:r>
              <w:rPr>
                <w:rFonts w:ascii="宋体" w:hAnsi="宋体" w:eastAsia="宋体"/>
                <w:sz w:val="18"/>
              </w:rPr>
              <w:t>认证失败（未登录）</w:t>
            </w:r>
          </w:p>
        </w:tc>
        <w:tc>
          <w:tcPr>
            <w:tcW w:w="3118" w:type="dxa"/>
          </w:tcPr>
          <w:p w14:paraId="57B13DDD">
            <w:pPr>
              <w:spacing w:after="0" w:line="240" w:lineRule="auto"/>
              <w:jc w:val="center"/>
            </w:pPr>
            <w:r>
              <w:rPr>
                <w:rFonts w:ascii="宋体" w:hAnsi="宋体" w:eastAsia="宋体"/>
                <w:sz w:val="18"/>
              </w:rPr>
              <w:t>请先登录 / Token不能为空</w:t>
            </w:r>
          </w:p>
        </w:tc>
        <w:tc>
          <w:tcPr>
            <w:tcW w:w="4252" w:type="dxa"/>
          </w:tcPr>
          <w:p w14:paraId="709EC850">
            <w:pPr>
              <w:spacing w:after="0" w:line="240" w:lineRule="auto"/>
              <w:jc w:val="center"/>
            </w:pPr>
            <w:r>
              <w:rPr>
                <w:rFonts w:ascii="宋体" w:hAnsi="宋体" w:eastAsia="宋体"/>
                <w:sz w:val="18"/>
              </w:rPr>
              <w:t>返回code=401，前端路由守卫(beforeEach)检测后清除token并重定向至/login登录页面</w:t>
            </w:r>
          </w:p>
        </w:tc>
      </w:tr>
      <w:tr w14:paraId="6C2C2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BA02B42">
            <w:pPr>
              <w:spacing w:after="0" w:line="240" w:lineRule="auto"/>
              <w:jc w:val="left"/>
            </w:pPr>
            <w:r>
              <w:rPr>
                <w:rFonts w:ascii="宋体" w:hAnsi="宋体" w:eastAsia="宋体"/>
                <w:sz w:val="18"/>
              </w:rPr>
              <w:t>权限不足</w:t>
            </w:r>
          </w:p>
        </w:tc>
        <w:tc>
          <w:tcPr>
            <w:tcW w:w="3118" w:type="dxa"/>
          </w:tcPr>
          <w:p w14:paraId="09053885">
            <w:pPr>
              <w:spacing w:after="0" w:line="240" w:lineRule="auto"/>
              <w:jc w:val="center"/>
            </w:pPr>
            <w:r>
              <w:rPr>
                <w:rFonts w:ascii="宋体" w:hAnsi="宋体" w:eastAsia="宋体"/>
                <w:sz w:val="18"/>
              </w:rPr>
              <w:t>需要管理员权限 / 无权执行此操作</w:t>
            </w:r>
          </w:p>
        </w:tc>
        <w:tc>
          <w:tcPr>
            <w:tcW w:w="4252" w:type="dxa"/>
          </w:tcPr>
          <w:p w14:paraId="3A996D15">
            <w:pPr>
              <w:spacing w:after="0" w:line="240" w:lineRule="auto"/>
              <w:jc w:val="center"/>
            </w:pPr>
            <w:r>
              <w:rPr>
                <w:rFonts w:ascii="宋体" w:hAnsi="宋体" w:eastAsia="宋体"/>
                <w:sz w:val="18"/>
              </w:rPr>
              <w:t>返回code=403，前端ElMessage.error弹出红色错误提示框</w:t>
            </w:r>
          </w:p>
        </w:tc>
      </w:tr>
      <w:tr w14:paraId="21C32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3206E44">
            <w:pPr>
              <w:spacing w:after="0" w:line="240" w:lineRule="auto"/>
              <w:jc w:val="left"/>
            </w:pPr>
            <w:r>
              <w:rPr>
                <w:rFonts w:ascii="宋体" w:hAnsi="宋体" w:eastAsia="宋体"/>
                <w:sz w:val="18"/>
              </w:rPr>
              <w:t>资源不存在</w:t>
            </w:r>
          </w:p>
        </w:tc>
        <w:tc>
          <w:tcPr>
            <w:tcW w:w="3118" w:type="dxa"/>
          </w:tcPr>
          <w:p w14:paraId="1D247F5A">
            <w:pPr>
              <w:spacing w:after="0" w:line="240" w:lineRule="auto"/>
              <w:jc w:val="center"/>
            </w:pPr>
            <w:r>
              <w:rPr>
                <w:rFonts w:ascii="宋体" w:hAnsi="宋体" w:eastAsia="宋体"/>
                <w:sz w:val="18"/>
              </w:rPr>
              <w:t>技能不存在 / 订单不存在 / 用户不存在</w:t>
            </w:r>
          </w:p>
        </w:tc>
        <w:tc>
          <w:tcPr>
            <w:tcW w:w="4252" w:type="dxa"/>
          </w:tcPr>
          <w:p w14:paraId="148C8922">
            <w:pPr>
              <w:spacing w:after="0" w:line="240" w:lineRule="auto"/>
              <w:jc w:val="center"/>
            </w:pPr>
            <w:r>
              <w:rPr>
                <w:rFonts w:ascii="宋体" w:hAnsi="宋体" w:eastAsia="宋体"/>
                <w:sz w:val="18"/>
              </w:rPr>
              <w:t>返回code=404，前端根据msg显示对应的"XX不存在"提示信息</w:t>
            </w:r>
          </w:p>
        </w:tc>
      </w:tr>
      <w:tr w14:paraId="6A58E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63370C6">
            <w:pPr>
              <w:spacing w:after="0" w:line="240" w:lineRule="auto"/>
              <w:jc w:val="left"/>
            </w:pPr>
            <w:r>
              <w:rPr>
                <w:rFonts w:ascii="宋体" w:hAnsi="宋体" w:eastAsia="宋体"/>
                <w:sz w:val="18"/>
              </w:rPr>
              <w:t>业务规则冲突</w:t>
            </w:r>
          </w:p>
        </w:tc>
        <w:tc>
          <w:tcPr>
            <w:tcW w:w="3118" w:type="dxa"/>
          </w:tcPr>
          <w:p w14:paraId="272D6612">
            <w:pPr>
              <w:spacing w:after="0" w:line="240" w:lineRule="auto"/>
              <w:jc w:val="center"/>
            </w:pPr>
            <w:r>
              <w:rPr>
                <w:rFonts w:ascii="宋体" w:hAnsi="宋体" w:eastAsia="宋体"/>
                <w:sz w:val="18"/>
              </w:rPr>
              <w:t>只能修改自己的技能 / 技能已下架 / 已申请过该悬赏 / 已评价过该订单</w:t>
            </w:r>
          </w:p>
        </w:tc>
        <w:tc>
          <w:tcPr>
            <w:tcW w:w="4252" w:type="dxa"/>
          </w:tcPr>
          <w:p w14:paraId="523C8B3B">
            <w:pPr>
              <w:spacing w:after="0" w:line="240" w:lineRule="auto"/>
              <w:jc w:val="center"/>
            </w:pPr>
            <w:r>
              <w:rPr>
                <w:rFonts w:ascii="宋体" w:hAnsi="宋体" w:eastAsia="宋体"/>
                <w:sz w:val="18"/>
              </w:rPr>
              <w:t>返回code=400，前端ElMessage.warning弹出对应业务规则提示</w:t>
            </w:r>
          </w:p>
        </w:tc>
      </w:tr>
      <w:tr w14:paraId="7E6A2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93FB198">
            <w:pPr>
              <w:spacing w:after="0" w:line="240" w:lineRule="auto"/>
              <w:jc w:val="left"/>
            </w:pPr>
            <w:r>
              <w:rPr>
                <w:rFonts w:ascii="宋体" w:hAnsi="宋体" w:eastAsia="宋体"/>
                <w:sz w:val="18"/>
              </w:rPr>
              <w:t>余额不足</w:t>
            </w:r>
          </w:p>
        </w:tc>
        <w:tc>
          <w:tcPr>
            <w:tcW w:w="3118" w:type="dxa"/>
          </w:tcPr>
          <w:p w14:paraId="73E1989E">
            <w:pPr>
              <w:spacing w:after="0" w:line="240" w:lineRule="auto"/>
              <w:jc w:val="center"/>
            </w:pPr>
            <w:r>
              <w:rPr>
                <w:rFonts w:ascii="宋体" w:hAnsi="宋体" w:eastAsia="宋体"/>
                <w:sz w:val="18"/>
              </w:rPr>
              <w:t>时间币余额不足，当前余额XX，需要XX</w:t>
            </w:r>
          </w:p>
        </w:tc>
        <w:tc>
          <w:tcPr>
            <w:tcW w:w="4252" w:type="dxa"/>
          </w:tcPr>
          <w:p w14:paraId="65E65EB8">
            <w:pPr>
              <w:spacing w:after="0" w:line="240" w:lineRule="auto"/>
              <w:jc w:val="center"/>
            </w:pPr>
            <w:r>
              <w:rPr>
                <w:rFonts w:ascii="宋体" w:hAnsi="宋体" w:eastAsia="宋体"/>
                <w:sz w:val="18"/>
              </w:rPr>
              <w:t>返回code=400，前端ElMessage.warning提示用户余额不足，引导充值或赚取时间币</w:t>
            </w:r>
          </w:p>
        </w:tc>
      </w:tr>
      <w:tr w14:paraId="6DC5D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AFEAFA1">
            <w:pPr>
              <w:spacing w:after="0" w:line="240" w:lineRule="auto"/>
              <w:jc w:val="left"/>
            </w:pPr>
            <w:r>
              <w:rPr>
                <w:rFonts w:ascii="宋体" w:hAnsi="宋体" w:eastAsia="宋体"/>
                <w:sz w:val="18"/>
              </w:rPr>
              <w:t>重复操作</w:t>
            </w:r>
          </w:p>
        </w:tc>
        <w:tc>
          <w:tcPr>
            <w:tcW w:w="3118" w:type="dxa"/>
          </w:tcPr>
          <w:p w14:paraId="7B1914A8">
            <w:pPr>
              <w:spacing w:after="0" w:line="240" w:lineRule="auto"/>
              <w:jc w:val="center"/>
            </w:pPr>
            <w:r>
              <w:rPr>
                <w:rFonts w:ascii="宋体" w:hAnsi="宋体" w:eastAsia="宋体"/>
                <w:sz w:val="18"/>
              </w:rPr>
              <w:t>已关注该用户 / 订单已取消 / 技能已下架</w:t>
            </w:r>
          </w:p>
        </w:tc>
        <w:tc>
          <w:tcPr>
            <w:tcW w:w="4252" w:type="dxa"/>
          </w:tcPr>
          <w:p w14:paraId="30277845">
            <w:pPr>
              <w:spacing w:after="0" w:line="240" w:lineRule="auto"/>
              <w:jc w:val="center"/>
            </w:pPr>
            <w:r>
              <w:rPr>
                <w:rFonts w:ascii="宋体" w:hAnsi="宋体" w:eastAsia="宋体"/>
                <w:sz w:val="18"/>
              </w:rPr>
              <w:t>返回code=400，前端提示"请勿重复操作"或对应提示信息</w:t>
            </w:r>
          </w:p>
        </w:tc>
      </w:tr>
      <w:tr w14:paraId="2A072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D321C18">
            <w:pPr>
              <w:spacing w:after="0" w:line="240" w:lineRule="auto"/>
              <w:jc w:val="left"/>
            </w:pPr>
            <w:r>
              <w:rPr>
                <w:rFonts w:ascii="宋体" w:hAnsi="宋体" w:eastAsia="宋体"/>
                <w:sz w:val="18"/>
              </w:rPr>
              <w:t>数据库异常</w:t>
            </w:r>
          </w:p>
        </w:tc>
        <w:tc>
          <w:tcPr>
            <w:tcW w:w="3118" w:type="dxa"/>
          </w:tcPr>
          <w:p w14:paraId="0DFA597D">
            <w:pPr>
              <w:spacing w:after="0" w:line="240" w:lineRule="auto"/>
              <w:jc w:val="center"/>
            </w:pPr>
            <w:r>
              <w:rPr>
                <w:rFonts w:ascii="宋体" w:hAnsi="宋体" w:eastAsia="宋体"/>
                <w:sz w:val="18"/>
              </w:rPr>
              <w:t>数据库连接失败 / 数据操作异常 / SQL语法错误</w:t>
            </w:r>
          </w:p>
        </w:tc>
        <w:tc>
          <w:tcPr>
            <w:tcW w:w="4252" w:type="dxa"/>
          </w:tcPr>
          <w:p w14:paraId="5FC52BB2">
            <w:pPr>
              <w:spacing w:after="0" w:line="240" w:lineRule="auto"/>
              <w:jc w:val="center"/>
            </w:pPr>
            <w:r>
              <w:rPr>
                <w:rFonts w:ascii="宋体" w:hAnsi="宋体" w:eastAsia="宋体"/>
                <w:sz w:val="18"/>
              </w:rPr>
              <w:t>返回code=500，服务端log.error记录完整堆栈，前端统一显示"系统繁忙，请稍后重试"</w:t>
            </w:r>
          </w:p>
        </w:tc>
      </w:tr>
      <w:tr w14:paraId="0BE61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44213E8">
            <w:pPr>
              <w:spacing w:after="0" w:line="240" w:lineRule="auto"/>
              <w:jc w:val="left"/>
            </w:pPr>
            <w:r>
              <w:rPr>
                <w:rFonts w:ascii="宋体" w:hAnsi="宋体" w:eastAsia="宋体"/>
                <w:sz w:val="18"/>
              </w:rPr>
              <w:t>文件上传失败</w:t>
            </w:r>
          </w:p>
        </w:tc>
        <w:tc>
          <w:tcPr>
            <w:tcW w:w="3118" w:type="dxa"/>
          </w:tcPr>
          <w:p w14:paraId="53E96261">
            <w:pPr>
              <w:spacing w:after="0" w:line="240" w:lineRule="auto"/>
              <w:jc w:val="center"/>
            </w:pPr>
            <w:r>
              <w:rPr>
                <w:rFonts w:ascii="宋体" w:hAnsi="宋体" w:eastAsia="宋体"/>
                <w:sz w:val="18"/>
              </w:rPr>
              <w:t>文件类型不支持（仅支持JPG/PNG/GIF） / 文件大小超过5MB限制</w:t>
            </w:r>
          </w:p>
        </w:tc>
        <w:tc>
          <w:tcPr>
            <w:tcW w:w="4252" w:type="dxa"/>
          </w:tcPr>
          <w:p w14:paraId="7452E7F9">
            <w:pPr>
              <w:spacing w:after="0" w:line="240" w:lineRule="auto"/>
              <w:jc w:val="center"/>
            </w:pPr>
            <w:r>
              <w:rPr>
                <w:rFonts w:ascii="宋体" w:hAnsi="宋体" w:eastAsia="宋体"/>
                <w:sz w:val="18"/>
              </w:rPr>
              <w:t>返回code=400，前端ElMessage.warning提示具体的文件限制要求</w:t>
            </w:r>
          </w:p>
        </w:tc>
      </w:tr>
      <w:tr w14:paraId="3AFFE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C76B13D">
            <w:pPr>
              <w:spacing w:after="0" w:line="240" w:lineRule="auto"/>
              <w:jc w:val="left"/>
            </w:pPr>
            <w:r>
              <w:rPr>
                <w:rFonts w:ascii="宋体" w:hAnsi="宋体" w:eastAsia="宋体"/>
                <w:sz w:val="18"/>
              </w:rPr>
              <w:t>JWT Token异常</w:t>
            </w:r>
          </w:p>
        </w:tc>
        <w:tc>
          <w:tcPr>
            <w:tcW w:w="3118" w:type="dxa"/>
          </w:tcPr>
          <w:p w14:paraId="6B3C5EA4">
            <w:pPr>
              <w:spacing w:after="0" w:line="240" w:lineRule="auto"/>
              <w:jc w:val="center"/>
            </w:pPr>
            <w:r>
              <w:rPr>
                <w:rFonts w:ascii="宋体" w:hAnsi="宋体" w:eastAsia="宋体"/>
                <w:sz w:val="18"/>
              </w:rPr>
              <w:t>Token已过期，请重新登录 / Token无效或已被篡改</w:t>
            </w:r>
          </w:p>
        </w:tc>
        <w:tc>
          <w:tcPr>
            <w:tcW w:w="4252" w:type="dxa"/>
          </w:tcPr>
          <w:p w14:paraId="7276A83D">
            <w:pPr>
              <w:spacing w:after="0" w:line="240" w:lineRule="auto"/>
              <w:jc w:val="center"/>
            </w:pPr>
            <w:r>
              <w:rPr>
                <w:rFonts w:ascii="宋体" w:hAnsi="宋体" w:eastAsia="宋体"/>
                <w:sz w:val="18"/>
              </w:rPr>
              <w:t>返回code=401，前端拦截器清除本地token和用户信息，自动重定向至登录页</w:t>
            </w:r>
          </w:p>
        </w:tc>
      </w:tr>
    </w:tbl>
    <w:p w14:paraId="4E6E8C20"/>
    <w:p w14:paraId="5F783062">
      <w:pPr>
        <w:pStyle w:val="4"/>
      </w:pPr>
      <w:r>
        <w:rPr>
          <w:rFonts w:ascii="黑体" w:hAnsi="黑体" w:eastAsia="黑体"/>
        </w:rPr>
        <w:t>5.2 补救措施</w:t>
      </w:r>
    </w:p>
    <w:p w14:paraId="0B0EACA0">
      <w:pPr>
        <w:spacing w:line="360" w:lineRule="auto"/>
        <w:ind w:firstLine="420"/>
      </w:pPr>
      <w:r>
        <w:rPr>
          <w:rFonts w:ascii="宋体" w:hAnsi="宋体" w:eastAsia="宋体"/>
          <w:sz w:val="24"/>
        </w:rPr>
        <w:t>（1）数据库层面：MySQL InnoDB引擎提供完善的事务回滚机制（ROLLBACK）。所有涉及资金变动的关键操作（下单时冻结余额、订单完成时解冻转账、订单取消时退还余额）均在@Transactional注解标记的Spring事务中执行，任一步骤失败则整体回滚，确保不会出现资金丢失或不一致的情况。同时通过mysqldump定期执行全量备份，配合binary log（binlog）可以实现基于时间点的增量恢复。</w:t>
      </w:r>
    </w:p>
    <w:p w14:paraId="50C6E87C">
      <w:pPr>
        <w:spacing w:line="360" w:lineRule="auto"/>
        <w:ind w:firstLine="420"/>
      </w:pPr>
      <w:r>
        <w:rPr>
          <w:rFonts w:ascii="宋体" w:hAnsi="宋体" w:eastAsia="宋体"/>
          <w:sz w:val="24"/>
        </w:rPr>
        <w:t>（2）应用层面：全局异常处理器（GlobalExceptionHandler）记录完整的异常堆栈日志（通过Slf4j的log.error方法），详细包括异常类型、错误消息、发生位置和调用链路，便于开发运维人员快速定位问题。BusinessException用于可预期的业务规则违反场景，RuntimeException等非预期异常被统一兜底捕获并返回500错误码，避免将系统内部细节暴露给前端用户。</w:t>
      </w:r>
    </w:p>
    <w:p w14:paraId="77928B95">
      <w:pPr>
        <w:spacing w:line="360" w:lineRule="auto"/>
        <w:ind w:firstLine="420"/>
      </w:pPr>
      <w:r>
        <w:rPr>
          <w:rFonts w:ascii="宋体" w:hAnsi="宋体" w:eastAsia="宋体"/>
          <w:sz w:val="24"/>
        </w:rPr>
        <w:t>（3）前端层面：Axios响应拦截器统一处理所有API返回结果，当检测到code≠200时自动弹出Element Plus的错误/警告提示组件，避免用户看到空白页面或原始JSON数据。Vue Router的全局前置守卫（beforeEach）在每次路由切换时检查登录状态，未登录用户访问需认证页面时自动重定向至登录页，管理员页面额外检查用户role字段。</w:t>
      </w:r>
    </w:p>
    <w:p w14:paraId="65D78DFB">
      <w:pPr>
        <w:spacing w:line="360" w:lineRule="auto"/>
        <w:ind w:firstLine="420"/>
      </w:pPr>
      <w:r>
        <w:rPr>
          <w:rFonts w:ascii="宋体" w:hAnsi="宋体" w:eastAsia="宋体"/>
          <w:sz w:val="24"/>
        </w:rPr>
        <w:t>（4）时间币安全机制：采用"冻结—解冻—转账"三阶段资金托管模式。买方下单时先将对应金额从balance转入frozen_balance（资金被锁定但未转移），待买卖双方均确认服务完成后才正式从买方冻结余额扣除并转入卖方可用余额。如订单取消则解冻退回买方。time_transaction流水表完整记录每一笔资金变动的类型、金额和交易后余额，确保每一分时间币的来源和去向都可追溯审计。</w:t>
      </w:r>
    </w:p>
    <w:p w14:paraId="6C4725A9">
      <w:pPr>
        <w:spacing w:line="360" w:lineRule="auto"/>
        <w:ind w:firstLine="420"/>
      </w:pPr>
      <w:r>
        <w:rPr>
          <w:rFonts w:ascii="宋体" w:hAnsi="宋体" w:eastAsia="宋体"/>
          <w:sz w:val="24"/>
        </w:rPr>
        <w:t>（5）双盲评价保护机制：交易完成后买卖双方各自提交评价，评价的is_visible字段初始为0（不可见）。当且仅当双方都已提交评价（订单下存在两条review记录）或评价创建超过7天时，系统将is_visible更新为1（可见）。这一双盲机制有效防止了因看到对方评价而进行报复性差评的问题。此外，申诉（appeal）机制为交易纠纷提供了正式的解决渠道，管理员可介入调查并给出处理结果。</w:t>
      </w:r>
    </w:p>
    <w:p w14:paraId="4363B872">
      <w:pPr>
        <w:spacing w:line="360" w:lineRule="auto"/>
        <w:ind w:firstLine="420"/>
      </w:pPr>
      <w:r>
        <w:rPr>
          <w:rFonts w:ascii="宋体" w:hAnsi="宋体" w:eastAsia="宋体"/>
          <w:sz w:val="24"/>
        </w:rPr>
        <w:t>（6）认证安全机制：JWT Token设置了合理的过期时间，用户登录后获取的token需在有效期内使用。密码使用BCrypt（强度因子10）进行单向哈希加密存储，即使数据库泄露也无法还原用户明文密码。所有需认证的API接口通过@RequireAuth注解标记，由UserAuthInterceptor统一拦截验证。管理员接口额外校验用户role=ADMIN，从架构层面杜绝越权操作。</w:t>
      </w:r>
    </w:p>
    <w:sectPr>
      <w:pgSz w:w="11906" w:h="16838"/>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方正粗黑宋简体">
    <w:altName w:val="宋体"/>
    <w:panose1 w:val="02000000000000000000"/>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CBA15">
    <w:pPr>
      <w:pStyle w:val="25"/>
      <w:tabs>
        <w:tab w:val="center" w:pos="4153"/>
        <w:tab w:val="right" w:pos="8306"/>
        <w:tab w:val="clear" w:pos="4680"/>
        <w:tab w:val="clear" w:pos="9360"/>
      </w:tabs>
      <w:spacing w:line="240" w:lineRule="auto"/>
      <w:rPr>
        <w:rFonts w:asciiTheme="minorEastAsia" w:hAnsiTheme="minorEastAsia"/>
        <w:b/>
        <w:bCs/>
        <w:sz w:val="28"/>
        <w:szCs w:val="28"/>
      </w:rPr>
    </w:pPr>
    <w:sdt>
      <w:sdtPr>
        <w:rPr>
          <w:rFonts w:asciiTheme="minorEastAsia" w:hAnsiTheme="minorEastAsia"/>
          <w:b/>
          <w:bCs/>
          <w:sz w:val="28"/>
          <w:szCs w:val="28"/>
        </w:rPr>
        <w:id w:val="1214851572"/>
        <w:docPartObj>
          <w:docPartGallery w:val="autotext"/>
        </w:docPartObj>
      </w:sdtPr>
      <w:sdtEndPr>
        <w:rPr>
          <w:rFonts w:asciiTheme="minorEastAsia" w:hAnsiTheme="minorEastAsia"/>
          <w:b/>
          <w:bCs/>
          <w:sz w:val="28"/>
          <w:szCs w:val="28"/>
        </w:rPr>
      </w:sdtEndPr>
      <w:sdtContent>
        <w:sdt>
          <w:sdtPr>
            <w:rPr>
              <w:rFonts w:asciiTheme="minorEastAsia" w:hAnsiTheme="minorEastAsia"/>
              <w:b/>
              <w:bCs/>
              <w:sz w:val="28"/>
              <w:szCs w:val="28"/>
            </w:rPr>
            <w:id w:val="-1237789119"/>
            <w:docPartObj>
              <w:docPartGallery w:val="autotext"/>
            </w:docPartObj>
          </w:sdtPr>
          <w:sdtEndPr>
            <w:rPr>
              <w:rFonts w:asciiTheme="minorEastAsia" w:hAnsiTheme="minorEastAsia"/>
              <w:b/>
              <w:bCs/>
              <w:sz w:val="28"/>
              <w:szCs w:val="28"/>
            </w:rPr>
          </w:sdtEndPr>
          <w:sdtContent>
            <w:r>
              <w:rPr>
                <w:rFonts w:hint="eastAsia" w:ascii="方正粗黑宋简体" w:hAnsi="方正粗黑宋简体" w:eastAsia="方正粗黑宋简体"/>
                <w:b/>
                <w:bCs/>
                <w:sz w:val="20"/>
                <w:szCs w:val="20"/>
              </w:rPr>
              <w:t>海南大学·计算机科学与技术学院</w:t>
            </w:r>
            <w:r>
              <w:rPr>
                <w:rFonts w:hint="eastAsia" w:asciiTheme="minorEastAsia" w:hAnsiTheme="minorEastAsia"/>
                <w:b/>
                <w:bCs/>
                <w:sz w:val="28"/>
                <w:szCs w:val="28"/>
              </w:rPr>
              <w:t xml:space="preserve"> </w:t>
            </w:r>
            <w:r>
              <w:rPr>
                <w:rFonts w:asciiTheme="minorEastAsia" w:hAnsiTheme="minorEastAsia"/>
                <w:b/>
                <w:bCs/>
                <w:sz w:val="28"/>
                <w:szCs w:val="28"/>
              </w:rPr>
              <w:t xml:space="preserve">        </w:t>
            </w:r>
            <w:r>
              <w:rPr>
                <w:rFonts w:hint="eastAsia" w:asciiTheme="minorEastAsia" w:hAnsiTheme="minorEastAsia"/>
                <w:b/>
                <w:bCs/>
                <w:sz w:val="28"/>
                <w:szCs w:val="28"/>
              </w:rPr>
              <w:t>第</w:t>
            </w:r>
            <w:r>
              <w:rPr>
                <w:rFonts w:asciiTheme="minorEastAsia" w:hAnsiTheme="minorEastAsia"/>
                <w:b/>
                <w:bCs/>
                <w:sz w:val="28"/>
                <w:szCs w:val="28"/>
                <w:lang w:val="zh-CN"/>
              </w:rPr>
              <w:t xml:space="preserve"> </w:t>
            </w:r>
            <w:r>
              <w:rPr>
                <w:rFonts w:asciiTheme="minorEastAsia" w:hAnsiTheme="minorEastAsia"/>
                <w:b/>
                <w:bCs/>
                <w:sz w:val="28"/>
                <w:szCs w:val="28"/>
              </w:rPr>
              <w:fldChar w:fldCharType="begin"/>
            </w:r>
            <w:r>
              <w:rPr>
                <w:rFonts w:asciiTheme="minorEastAsia" w:hAnsiTheme="minorEastAsia"/>
                <w:b/>
                <w:bCs/>
                <w:sz w:val="28"/>
                <w:szCs w:val="28"/>
              </w:rPr>
              <w:instrText xml:space="preserve">PAGE</w:instrText>
            </w:r>
            <w:r>
              <w:rPr>
                <w:rFonts w:asciiTheme="minorEastAsia" w:hAnsiTheme="minorEastAsia"/>
                <w:b/>
                <w:bCs/>
                <w:sz w:val="28"/>
                <w:szCs w:val="28"/>
              </w:rPr>
              <w:fldChar w:fldCharType="separate"/>
            </w:r>
            <w:r>
              <w:rPr>
                <w:rFonts w:asciiTheme="minorEastAsia" w:hAnsiTheme="minorEastAsia"/>
                <w:b/>
                <w:bCs/>
                <w:szCs w:val="28"/>
              </w:rPr>
              <w:t>1</w:t>
            </w:r>
            <w:r>
              <w:rPr>
                <w:rFonts w:asciiTheme="minorEastAsia" w:hAnsiTheme="minorEastAsia"/>
                <w:b/>
                <w:bCs/>
                <w:sz w:val="28"/>
                <w:szCs w:val="28"/>
              </w:rPr>
              <w:fldChar w:fldCharType="end"/>
            </w:r>
            <w:r>
              <w:rPr>
                <w:rFonts w:asciiTheme="minorEastAsia" w:hAnsiTheme="minorEastAsia"/>
                <w:b/>
                <w:bCs/>
                <w:sz w:val="28"/>
                <w:szCs w:val="28"/>
                <w:lang w:val="zh-CN"/>
              </w:rPr>
              <w:t xml:space="preserve"> </w:t>
            </w:r>
            <w:r>
              <w:rPr>
                <w:rFonts w:hint="eastAsia" w:asciiTheme="minorEastAsia" w:hAnsiTheme="minorEastAsia"/>
                <w:b/>
                <w:bCs/>
                <w:sz w:val="28"/>
                <w:szCs w:val="28"/>
                <w:lang w:val="zh-CN"/>
              </w:rPr>
              <w:t xml:space="preserve">页 </w:t>
            </w:r>
            <w:r>
              <w:rPr>
                <w:rFonts w:asciiTheme="minorEastAsia" w:hAnsiTheme="minorEastAsia"/>
                <w:b/>
                <w:bCs/>
                <w:sz w:val="28"/>
                <w:szCs w:val="28"/>
                <w:lang w:val="zh-CN"/>
              </w:rPr>
              <w:t xml:space="preserve">/ </w:t>
            </w:r>
            <w:r>
              <w:rPr>
                <w:rFonts w:hint="eastAsia" w:asciiTheme="minorEastAsia" w:hAnsiTheme="minorEastAsia"/>
                <w:b/>
                <w:bCs/>
                <w:sz w:val="28"/>
                <w:szCs w:val="28"/>
                <w:lang w:val="zh-CN"/>
              </w:rPr>
              <w:t>共</w:t>
            </w:r>
            <w:r>
              <w:rPr>
                <w:rFonts w:asciiTheme="minorEastAsia" w:hAnsiTheme="minorEastAsia"/>
                <w:b/>
                <w:bCs/>
                <w:sz w:val="28"/>
                <w:szCs w:val="28"/>
                <w:lang w:val="zh-CN"/>
              </w:rPr>
              <w:t xml:space="preserve"> </w:t>
            </w:r>
            <w:r>
              <w:rPr>
                <w:rFonts w:asciiTheme="minorEastAsia" w:hAnsiTheme="minorEastAsia"/>
                <w:b/>
                <w:bCs/>
                <w:sz w:val="28"/>
                <w:szCs w:val="28"/>
              </w:rPr>
              <w:t>9</w:t>
            </w:r>
          </w:sdtContent>
        </w:sdt>
      </w:sdtContent>
    </w:sdt>
    <w:r>
      <w:rPr>
        <w:rFonts w:asciiTheme="minorEastAsia" w:hAnsiTheme="minorEastAsia"/>
        <w:b/>
        <w:bCs/>
        <w:sz w:val="28"/>
        <w:szCs w:val="28"/>
      </w:rPr>
      <w:t xml:space="preserve"> </w:t>
    </w:r>
    <w:r>
      <w:rPr>
        <w:rFonts w:hint="eastAsia" w:asciiTheme="minorEastAsia" w:hAnsiTheme="minorEastAsia"/>
        <w:b/>
        <w:bCs/>
        <w:sz w:val="28"/>
        <w:szCs w:val="28"/>
      </w:rPr>
      <w:t xml:space="preserve">页 </w:t>
    </w:r>
    <w:r>
      <w:rPr>
        <w:rFonts w:asciiTheme="minorEastAsia" w:hAnsiTheme="minorEastAsia"/>
        <w:b/>
        <w:bCs/>
        <w:sz w:val="28"/>
        <w:szCs w:val="28"/>
      </w:rPr>
      <w:t xml:space="preserve">                </w:t>
    </w:r>
    <w:r>
      <w:rPr>
        <w:rFonts w:ascii="方正粗黑宋简体" w:hAnsi="方正粗黑宋简体" w:eastAsia="方正粗黑宋简体"/>
        <w:b/>
        <w:bCs/>
        <w:sz w:val="20"/>
        <w:szCs w:val="20"/>
      </w:rPr>
      <w:t>NIIT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51B40">
    <w:pPr>
      <w:pBdr>
        <w:bottom w:val="single" w:color="auto" w:sz="4" w:space="1"/>
      </w:pBdr>
      <w:spacing w:line="240" w:lineRule="auto"/>
      <w:jc w:val="left"/>
      <w:rPr>
        <w:rFonts w:ascii="微软雅黑" w:hAnsi="微软雅黑" w:eastAsia="微软雅黑" w:cs="微软雅黑"/>
        <w:b/>
        <w:bCs/>
        <w:color w:val="002060"/>
        <w:sz w:val="21"/>
        <w:szCs w:val="21"/>
      </w:rPr>
    </w:pPr>
    <w:r>
      <w:rPr>
        <w:rFonts w:hint="eastAsia" w:ascii="微软雅黑" w:hAnsi="微软雅黑" w:eastAsia="微软雅黑" w:cs="微软雅黑"/>
        <w:b/>
        <w:bCs/>
        <w:color w:val="002060"/>
        <w:sz w:val="21"/>
        <w:szCs w:val="21"/>
      </w:rPr>
      <w:t>基于敏捷开发的微服务项目实训</w:t>
    </w:r>
    <w:r>
      <w:rPr>
        <w:rFonts w:ascii="微软雅黑" w:hAnsi="微软雅黑" w:eastAsia="微软雅黑" w:cs="微软雅黑"/>
        <w:b/>
        <w:bCs/>
        <w:color w:val="002060"/>
        <w:sz w:val="21"/>
        <w:szCs w:val="21"/>
      </w:rPr>
      <w:t xml:space="preserve">        </w:t>
    </w:r>
    <w:r>
      <w:rPr>
        <w:rFonts w:hint="eastAsia" w:ascii="方正粗黑宋简体" w:hAnsi="方正粗黑宋简体" w:eastAsia="方正粗黑宋简体" w:cs="微软雅黑"/>
        <w:b/>
        <w:bCs/>
        <w:color w:val="002060"/>
        <w:sz w:val="22"/>
      </w:rPr>
      <w:t>第1组 医院预约挂号系统</w:t>
    </w:r>
    <w:r>
      <w:rPr>
        <w:rFonts w:hint="eastAsia" w:ascii="微软雅黑" w:hAnsi="微软雅黑" w:eastAsia="微软雅黑" w:cs="微软雅黑"/>
        <w:b/>
        <w:bCs/>
        <w:color w:val="002060"/>
        <w:sz w:val="21"/>
        <w:szCs w:val="21"/>
      </w:rPr>
      <w:t xml:space="preserve"> </w:t>
    </w:r>
    <w:r>
      <w:rPr>
        <w:rFonts w:ascii="微软雅黑" w:hAnsi="微软雅黑" w:eastAsia="微软雅黑" w:cs="微软雅黑"/>
        <w:b/>
        <w:bCs/>
        <w:color w:val="002060"/>
        <w:sz w:val="21"/>
        <w:szCs w:val="21"/>
      </w:rPr>
      <w:t xml:space="preserve">           </w:t>
    </w:r>
    <w:r>
      <w:rPr>
        <w:rFonts w:hint="eastAsia" w:ascii="微软雅黑" w:hAnsi="微软雅黑" w:eastAsia="微软雅黑" w:cs="微软雅黑"/>
        <w:b/>
        <w:bCs/>
        <w:color w:val="002060"/>
        <w:sz w:val="21"/>
        <w:szCs w:val="21"/>
      </w:rPr>
      <w:t>(</w:t>
    </w:r>
    <w:r>
      <w:rPr>
        <w:rFonts w:ascii="微软雅黑" w:hAnsi="微软雅黑" w:eastAsia="微软雅黑" w:cs="微软雅黑"/>
        <w:b/>
        <w:bCs/>
        <w:color w:val="002060"/>
        <w:sz w:val="21"/>
        <w:szCs w:val="21"/>
      </w:rPr>
      <w:t>2021-2022</w:t>
    </w:r>
    <w:r>
      <w:rPr>
        <w:rFonts w:hint="eastAsia" w:ascii="微软雅黑" w:hAnsi="微软雅黑" w:eastAsia="微软雅黑" w:cs="微软雅黑"/>
        <w:b/>
        <w:bCs/>
        <w:color w:val="002060"/>
        <w:sz w:val="21"/>
        <w:szCs w:val="21"/>
      </w:rPr>
      <w:t>秋季学期)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157FAC"/>
    <w:rsid w:val="2ACB16D0"/>
    <w:rsid w:val="2EFF0FAA"/>
    <w:rsid w:val="3FAE5AAB"/>
    <w:rsid w:val="422F512D"/>
    <w:rsid w:val="480B739E"/>
    <w:rsid w:val="56205CFE"/>
    <w:rsid w:val="79997ED9"/>
    <w:rsid w:val="7E5712E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000000"/>
      <w:sz w:val="26"/>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50"/>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8"/>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unhideWhenUsed/>
    <w:qFormat/>
    <w:uiPriority w:val="39"/>
    <w:pPr>
      <w:ind w:left="840"/>
    </w:pPr>
  </w:style>
  <w:style w:type="paragraph" w:styleId="25">
    <w:name w:val="footer"/>
    <w:basedOn w:val="1"/>
    <w:link w:val="140"/>
    <w:unhideWhenUsed/>
    <w:uiPriority w:val="99"/>
    <w:pPr>
      <w:tabs>
        <w:tab w:val="center" w:pos="4680"/>
        <w:tab w:val="right" w:pos="9360"/>
      </w:tabs>
      <w:spacing w:after="0" w:line="240" w:lineRule="auto"/>
    </w:pPr>
  </w:style>
  <w:style w:type="paragraph" w:styleId="26">
    <w:name w:val="header"/>
    <w:basedOn w:val="1"/>
    <w:link w:val="139"/>
    <w:unhideWhenUsed/>
    <w:uiPriority w:val="99"/>
    <w:pPr>
      <w:tabs>
        <w:tab w:val="center" w:pos="4680"/>
        <w:tab w:val="right" w:pos="9360"/>
      </w:tabs>
      <w:spacing w:after="0" w:line="240" w:lineRule="auto"/>
    </w:pPr>
  </w:style>
  <w:style w:type="paragraph" w:styleId="27">
    <w:name w:val="toc 1"/>
    <w:basedOn w:val="1"/>
    <w:next w:val="1"/>
    <w:unhideWhenUsed/>
    <w:qFormat/>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unhideWhenUsed/>
    <w:qFormat/>
    <w:uiPriority w:val="39"/>
    <w:pPr>
      <w:ind w:left="420"/>
    </w:pPr>
  </w:style>
  <w:style w:type="paragraph" w:styleId="31">
    <w:name w:val="Body Text 2"/>
    <w:basedOn w:val="1"/>
    <w:link w:val="149"/>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yperlink"/>
    <w:basedOn w:val="135"/>
    <w:unhideWhenUsed/>
    <w:qFormat/>
    <w:uiPriority w:val="99"/>
    <w:rPr>
      <w:color w:val="0000FF" w:themeColor="hyperlink"/>
      <w:u w:val="single"/>
      <w14:textFill>
        <w14:solidFill>
          <w14:schemeClr w14:val="hlink"/>
        </w14:solidFill>
      </w14:textFill>
    </w:rPr>
  </w:style>
  <w:style w:type="character" w:customStyle="1" w:styleId="139">
    <w:name w:val="Header Char"/>
    <w:basedOn w:val="135"/>
    <w:link w:val="26"/>
    <w:qFormat/>
    <w:uiPriority w:val="99"/>
  </w:style>
  <w:style w:type="character" w:customStyle="1" w:styleId="140">
    <w:name w:val="Footer Char"/>
    <w:basedOn w:val="135"/>
    <w:link w:val="25"/>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5"/>
    <w:link w:val="19"/>
    <w:uiPriority w:val="99"/>
  </w:style>
  <w:style w:type="character" w:customStyle="1" w:styleId="149">
    <w:name w:val="Body Text 2 Char"/>
    <w:basedOn w:val="135"/>
    <w:link w:val="31"/>
    <w:uiPriority w:val="99"/>
  </w:style>
  <w:style w:type="character" w:customStyle="1" w:styleId="150">
    <w:name w:val="Body Text 3 Char"/>
    <w:basedOn w:val="135"/>
    <w:link w:val="17"/>
    <w:uiPriority w:val="99"/>
    <w:rPr>
      <w:sz w:val="16"/>
      <w:szCs w:val="16"/>
    </w:rPr>
  </w:style>
  <w:style w:type="character" w:customStyle="1" w:styleId="151">
    <w:name w:val="Macro Text Char"/>
    <w:basedOn w:val="135"/>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5"/>
    <w:link w:val="152"/>
    <w:uiPriority w:val="29"/>
    <w:rPr>
      <w:i/>
      <w:iCs/>
      <w:color w:val="000000" w:themeColor="text1"/>
      <w14:textFill>
        <w14:solidFill>
          <w14:schemeClr w14:val="tx1"/>
        </w14:solidFill>
      </w14:textFill>
    </w:rPr>
  </w:style>
  <w:style w:type="character" w:customStyle="1" w:styleId="154">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5"/>
    <w:link w:val="160"/>
    <w:uiPriority w:val="30"/>
    <w:rPr>
      <w:b/>
      <w:bCs/>
      <w:i/>
      <w:iCs/>
      <w:color w:val="4F81BD" w:themeColor="accent1"/>
      <w14:textFill>
        <w14:solidFill>
          <w14:schemeClr w14:val="accent1"/>
        </w14:solidFill>
      </w14:textFill>
    </w:rPr>
  </w:style>
  <w:style w:type="character" w:customStyle="1" w:styleId="162">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5"/>
    <w:qFormat/>
    <w:uiPriority w:val="21"/>
    <w:rPr>
      <w:b/>
      <w:bCs/>
      <w:i/>
      <w:iCs/>
      <w:color w:val="4F81BD" w:themeColor="accent1"/>
      <w14:textFill>
        <w14:solidFill>
          <w14:schemeClr w14:val="accent1"/>
        </w14:solidFill>
      </w14:textFill>
    </w:rPr>
  </w:style>
  <w:style w:type="character" w:customStyle="1" w:styleId="164">
    <w:name w:val="Subtle Reference"/>
    <w:basedOn w:val="135"/>
    <w:qFormat/>
    <w:uiPriority w:val="31"/>
    <w:rPr>
      <w:smallCaps/>
      <w:color w:val="C0504D" w:themeColor="accent2"/>
      <w:u w:val="single"/>
      <w14:textFill>
        <w14:solidFill>
          <w14:schemeClr w14:val="accent2"/>
        </w14:solidFill>
      </w14:textFill>
    </w:rPr>
  </w:style>
  <w:style w:type="character" w:customStyle="1" w:styleId="165">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5"/>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1199</Words>
  <Characters>1304</Characters>
  <Lines>0</Lines>
  <Paragraphs>0</Paragraphs>
  <TotalTime>1</TotalTime>
  <ScaleCrop>false</ScaleCrop>
  <LinksUpToDate>false</LinksUpToDate>
  <CharactersWithSpaces>1363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营养快线</cp:lastModifiedBy>
  <dcterms:modified xsi:type="dcterms:W3CDTF">2026-05-15T02:38:17Z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eyJoZGlkIjoiMDkxZTNkYTE4MzcwZjBiNTE3ZTU5YTYxZWM3NjgzODMiLCJ1c2VySWQiOiIxNTE0NzE0MTk4In0=</vt:lpwstr>
  </property>
  <property fmtid="{D5CDD505-2E9C-101B-9397-08002B2CF9AE}" pid="3" name="KSOProductBuildVer">
    <vt:lpwstr>2052-12.1.0.25865</vt:lpwstr>
  </property>
  <property fmtid="{D5CDD505-2E9C-101B-9397-08002B2CF9AE}" pid="4" name="ICV">
    <vt:lpwstr>015FF6A13DAE4B1B93450FD77E2C7561_12</vt:lpwstr>
  </property>
</Properties>
</file>